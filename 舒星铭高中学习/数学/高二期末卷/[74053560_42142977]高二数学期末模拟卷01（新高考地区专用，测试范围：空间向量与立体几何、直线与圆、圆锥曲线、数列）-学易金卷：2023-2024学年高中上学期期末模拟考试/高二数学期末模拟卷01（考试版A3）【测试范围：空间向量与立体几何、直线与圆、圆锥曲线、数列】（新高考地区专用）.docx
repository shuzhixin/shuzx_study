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1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3.3.0 -->
  <w:body>
    <w:p w:rsidR="004547FB" w:rsidRPr="00173D88">
      <w:pPr>
        <w:pStyle w:val="paragraph"/>
        <w:spacing w:before="0" w:beforeAutospacing="0" w:after="240" w:afterAutospacing="0" w:line="360" w:lineRule="auto"/>
        <w:jc w:val="center"/>
        <w:rPr>
          <w:rFonts w:ascii="Times New Roman" w:hAnsi="Times New Roman"/>
        </w:rPr>
      </w:pPr>
      <w:r w:rsidRPr="00173D88">
        <w:rPr>
          <w:rFonts w:ascii="Times New Roman" w:hAnsi="Times New Roman"/>
          <w:color w:val="000000"/>
          <w:sz w:val="36"/>
          <w:szCs w:val="36"/>
        </w:rPr>
        <w:drawing>
          <wp:anchor simplePos="0" relativeHeight="251658240" behindDoc="0" locked="0" layoutInCell="1" allowOverlap="1">
            <wp:simplePos x="0" y="0"/>
            <wp:positionH relativeFrom="page">
              <wp:posOffset>12382500</wp:posOffset>
            </wp:positionH>
            <wp:positionV relativeFrom="topMargin">
              <wp:posOffset>10858500</wp:posOffset>
            </wp:positionV>
            <wp:extent cx="457200" cy="419100"/>
            <wp:wrapNone/>
            <wp:docPr id="1002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3D88">
        <w:rPr>
          <w:rFonts w:ascii="Times New Roman" w:hAnsi="Times New Roman"/>
          <w:color w:val="000000"/>
          <w:sz w:val="36"/>
          <w:szCs w:val="36"/>
        </w:rPr>
        <w:t>2023-2024</w:t>
      </w:r>
      <w:r w:rsidRPr="00173D88">
        <w:rPr>
          <w:rFonts w:ascii="Times New Roman" w:eastAsia="黑体" w:hAnsi="Times New Roman"/>
          <w:color w:val="000000"/>
          <w:sz w:val="36"/>
          <w:szCs w:val="36"/>
        </w:rPr>
        <w:t>学年上学期期末模拟考试01</w:t>
      </w:r>
    </w:p>
    <w:p w:rsidR="004547FB" w:rsidRPr="00173D88">
      <w:pPr>
        <w:pStyle w:val="paragraph"/>
        <w:spacing w:before="0" w:beforeAutospacing="0" w:after="240" w:afterAutospacing="0" w:line="312" w:lineRule="auto"/>
        <w:jc w:val="center"/>
        <w:rPr>
          <w:rFonts w:ascii="Times New Roman" w:eastAsia="黑体" w:hAnsi="Times New Roman"/>
          <w:color w:val="000000"/>
          <w:sz w:val="44"/>
          <w:szCs w:val="44"/>
        </w:rPr>
      </w:pPr>
      <w:r w:rsidRPr="00173D88">
        <w:rPr>
          <w:rFonts w:ascii="Times New Roman" w:eastAsia="黑体" w:hAnsi="Times New Roman"/>
          <w:color w:val="000000"/>
          <w:sz w:val="36"/>
          <w:szCs w:val="36"/>
        </w:rPr>
        <w:t>高二数学</w:t>
      </w:r>
    </w:p>
    <w:p w:rsidR="004547FB" w:rsidRPr="00173D88">
      <w:pPr>
        <w:autoSpaceDE w:val="0"/>
        <w:autoSpaceDN w:val="0"/>
        <w:adjustRightInd w:val="0"/>
        <w:spacing w:line="360" w:lineRule="auto"/>
        <w:jc w:val="center"/>
        <w:textAlignment w:val="center"/>
        <w:rPr>
          <w:rFonts w:ascii="Times New Roman" w:eastAsia="楷体" w:hAnsi="Times New Roman"/>
          <w:bCs/>
          <w:color w:val="000000"/>
          <w:kern w:val="0"/>
        </w:rPr>
      </w:pPr>
      <w:r w:rsidRPr="00173D88">
        <w:rPr>
          <w:rFonts w:ascii="Times New Roman" w:eastAsia="楷体" w:hAnsi="Times New Roman"/>
          <w:bCs/>
          <w:color w:val="000000"/>
          <w:kern w:val="0"/>
        </w:rPr>
        <w:t>（考试时间：120分钟  试卷满分：150分）</w:t>
      </w:r>
    </w:p>
    <w:p w:rsidR="004547FB" w:rsidRPr="00173D88">
      <w:pPr>
        <w:widowControl/>
        <w:autoSpaceDE w:val="0"/>
        <w:autoSpaceDN w:val="0"/>
        <w:spacing w:line="360" w:lineRule="auto"/>
        <w:jc w:val="left"/>
        <w:textAlignment w:val="center"/>
        <w:rPr>
          <w:rFonts w:ascii="Times New Roman" w:eastAsia="黑体" w:hAnsi="Times New Roman"/>
          <w:bCs/>
          <w:color w:val="000000"/>
          <w:szCs w:val="21"/>
        </w:rPr>
      </w:pPr>
      <w:r w:rsidRPr="00173D88">
        <w:rPr>
          <w:rFonts w:ascii="Times New Roman" w:eastAsia="黑体" w:hAnsi="Times New Roman"/>
          <w:bCs/>
          <w:color w:val="000000"/>
          <w:szCs w:val="21"/>
        </w:rPr>
        <w:t>注意事项：</w:t>
      </w:r>
    </w:p>
    <w:p w:rsidR="004547FB" w:rsidRPr="00173D88">
      <w:pPr>
        <w:widowControl/>
        <w:autoSpaceDE w:val="0"/>
        <w:autoSpaceDN w:val="0"/>
        <w:spacing w:line="360" w:lineRule="auto"/>
        <w:ind w:firstLine="420" w:firstLineChars="200"/>
        <w:jc w:val="left"/>
        <w:textAlignment w:val="center"/>
        <w:rPr>
          <w:rFonts w:ascii="Times New Roman" w:hAnsi="Times New Roman"/>
          <w:color w:val="000000"/>
          <w:kern w:val="0"/>
          <w:szCs w:val="21"/>
        </w:rPr>
      </w:pPr>
      <w:r w:rsidRPr="00173D88">
        <w:rPr>
          <w:rFonts w:ascii="Times New Roman" w:hAnsi="Times New Roman"/>
          <w:color w:val="000000"/>
          <w:kern w:val="0"/>
          <w:szCs w:val="21"/>
        </w:rPr>
        <w:t>1．本试卷分第</w:t>
      </w:r>
      <w:r w:rsidRPr="00173D88">
        <w:rPr>
          <w:rFonts w:ascii="Times New Roman" w:hAnsi="Times New Roman"/>
          <w:kern w:val="0"/>
          <w:szCs w:val="21"/>
        </w:rPr>
        <w:t>Ⅰ</w:t>
      </w:r>
      <w:r w:rsidRPr="00173D88">
        <w:rPr>
          <w:rFonts w:ascii="Times New Roman" w:hAnsi="Times New Roman"/>
          <w:color w:val="000000"/>
          <w:kern w:val="0"/>
          <w:szCs w:val="21"/>
        </w:rPr>
        <w:t>卷（选择题）和第</w:t>
      </w:r>
      <w:r w:rsidRPr="00173D88">
        <w:rPr>
          <w:rFonts w:ascii="Times New Roman" w:hAnsi="Times New Roman"/>
          <w:kern w:val="0"/>
          <w:szCs w:val="21"/>
        </w:rPr>
        <w:t>Ⅱ</w:t>
      </w:r>
      <w:r w:rsidRPr="00173D88">
        <w:rPr>
          <w:rFonts w:ascii="Times New Roman" w:hAnsi="Times New Roman"/>
          <w:color w:val="000000"/>
          <w:kern w:val="0"/>
          <w:szCs w:val="21"/>
        </w:rPr>
        <w:t>卷（非选择题）两部分。答卷前，考生务必将自己的姓名、准考证号填写在答题卡上。</w:t>
      </w:r>
    </w:p>
    <w:p w:rsidR="004547FB" w:rsidRPr="00173D88">
      <w:pPr>
        <w:widowControl/>
        <w:autoSpaceDE w:val="0"/>
        <w:autoSpaceDN w:val="0"/>
        <w:spacing w:line="360" w:lineRule="auto"/>
        <w:ind w:firstLine="420" w:firstLineChars="200"/>
        <w:jc w:val="left"/>
        <w:textAlignment w:val="center"/>
        <w:rPr>
          <w:rFonts w:ascii="Times New Roman" w:hAnsi="Times New Roman"/>
          <w:color w:val="000000"/>
          <w:kern w:val="0"/>
          <w:szCs w:val="21"/>
        </w:rPr>
      </w:pPr>
      <w:r w:rsidRPr="00173D88">
        <w:rPr>
          <w:rFonts w:ascii="Times New Roman" w:hAnsi="Times New Roman"/>
          <w:color w:val="000000"/>
          <w:kern w:val="0"/>
          <w:szCs w:val="21"/>
        </w:rPr>
        <w:t>2．回答第</w:t>
      </w:r>
      <w:r w:rsidRPr="00173D88">
        <w:rPr>
          <w:rFonts w:ascii="Times New Roman" w:hAnsi="Times New Roman"/>
          <w:kern w:val="0"/>
          <w:szCs w:val="21"/>
        </w:rPr>
        <w:t>Ⅰ</w:t>
      </w:r>
      <w:r w:rsidRPr="00173D88">
        <w:rPr>
          <w:rFonts w:ascii="Times New Roman" w:hAnsi="Times New Roman"/>
          <w:color w:val="000000"/>
          <w:kern w:val="0"/>
          <w:szCs w:val="21"/>
        </w:rPr>
        <w:t>卷时，选出每小题答案后，用2B铅笔把答题卡上对应题目的答案标号涂黑。如需改动，用橡皮擦干净后，再选涂其他答案标号。写在本试卷上无效。</w:t>
      </w:r>
    </w:p>
    <w:p w:rsidR="004547FB" w:rsidRPr="00173D88">
      <w:pPr>
        <w:widowControl/>
        <w:autoSpaceDE w:val="0"/>
        <w:autoSpaceDN w:val="0"/>
        <w:spacing w:line="360" w:lineRule="auto"/>
        <w:ind w:firstLine="420" w:firstLineChars="200"/>
        <w:jc w:val="left"/>
        <w:textAlignment w:val="center"/>
        <w:rPr>
          <w:rFonts w:ascii="Times New Roman" w:hAnsi="Times New Roman"/>
          <w:color w:val="000000"/>
          <w:kern w:val="0"/>
          <w:szCs w:val="21"/>
        </w:rPr>
      </w:pPr>
      <w:r w:rsidRPr="00173D88">
        <w:rPr>
          <w:rFonts w:ascii="Times New Roman" w:hAnsi="Times New Roman"/>
          <w:color w:val="000000"/>
          <w:kern w:val="0"/>
          <w:szCs w:val="21"/>
        </w:rPr>
        <w:t>3．回答第</w:t>
      </w:r>
      <w:r w:rsidRPr="00173D88">
        <w:rPr>
          <w:rFonts w:ascii="Times New Roman" w:hAnsi="Times New Roman"/>
          <w:kern w:val="0"/>
          <w:szCs w:val="21"/>
        </w:rPr>
        <w:t>Ⅱ</w:t>
      </w:r>
      <w:r w:rsidRPr="00173D88">
        <w:rPr>
          <w:rFonts w:ascii="Times New Roman" w:hAnsi="Times New Roman"/>
          <w:color w:val="000000"/>
          <w:kern w:val="0"/>
          <w:szCs w:val="21"/>
        </w:rPr>
        <w:t>卷时，将答案写在答题卡上。写在本试卷上无效。</w:t>
      </w:r>
    </w:p>
    <w:p w:rsidR="004547FB" w:rsidRPr="00173D88">
      <w:pPr>
        <w:widowControl/>
        <w:autoSpaceDE w:val="0"/>
        <w:autoSpaceDN w:val="0"/>
        <w:spacing w:line="360" w:lineRule="auto"/>
        <w:ind w:firstLine="420" w:firstLineChars="200"/>
        <w:jc w:val="left"/>
        <w:textAlignment w:val="center"/>
        <w:rPr>
          <w:rFonts w:ascii="Times New Roman" w:hAnsi="Times New Roman"/>
          <w:color w:val="000000"/>
          <w:szCs w:val="21"/>
        </w:rPr>
      </w:pPr>
      <w:r w:rsidRPr="00173D88">
        <w:rPr>
          <w:rFonts w:ascii="Times New Roman" w:hAnsi="Times New Roman"/>
          <w:color w:val="000000"/>
          <w:szCs w:val="21"/>
        </w:rPr>
        <w:t>4．测试范围：</w:t>
      </w:r>
      <w:r w:rsidRPr="00173D88">
        <w:rPr>
          <w:rFonts w:ascii="Times New Roman" w:hAnsi="Times New Roman"/>
          <w:b/>
          <w:bCs/>
          <w:color w:val="FF0000"/>
          <w:szCs w:val="21"/>
        </w:rPr>
        <w:t>空间向量与立体几何、直线与圆的方程、圆锥曲线、数列</w:t>
      </w:r>
      <w:r w:rsidRPr="00173D88">
        <w:rPr>
          <w:rFonts w:ascii="Times New Roman" w:hAnsi="Times New Roman"/>
          <w:color w:val="000000"/>
          <w:szCs w:val="21"/>
        </w:rPr>
        <w:t>。</w:t>
      </w:r>
    </w:p>
    <w:p w:rsidR="004547FB" w:rsidRPr="00173D88">
      <w:pPr>
        <w:widowControl/>
        <w:autoSpaceDE w:val="0"/>
        <w:autoSpaceDN w:val="0"/>
        <w:spacing w:line="360" w:lineRule="auto"/>
        <w:ind w:firstLine="420" w:firstLineChars="200"/>
        <w:jc w:val="left"/>
        <w:textAlignment w:val="center"/>
        <w:rPr>
          <w:rFonts w:ascii="Times New Roman" w:hAnsi="Times New Roman"/>
          <w:kern w:val="0"/>
          <w:szCs w:val="21"/>
        </w:rPr>
      </w:pPr>
      <w:r w:rsidRPr="00173D88">
        <w:rPr>
          <w:rFonts w:ascii="Times New Roman" w:hAnsi="Times New Roman"/>
          <w:color w:val="000000"/>
          <w:szCs w:val="21"/>
        </w:rPr>
        <w:t>5．考试结束后，将本试卷和答题卡一并交回。</w:t>
      </w:r>
    </w:p>
    <w:p w:rsidR="004547FB" w:rsidRPr="00173D88">
      <w:pPr>
        <w:widowControl/>
        <w:autoSpaceDE w:val="0"/>
        <w:autoSpaceDN w:val="0"/>
        <w:spacing w:line="360" w:lineRule="auto"/>
        <w:jc w:val="center"/>
        <w:textAlignment w:val="center"/>
        <w:rPr>
          <w:rFonts w:ascii="Times New Roman" w:hAnsi="Times New Roman"/>
          <w:b/>
          <w:bCs/>
          <w:sz w:val="44"/>
          <w:szCs w:val="48"/>
        </w:rPr>
      </w:pPr>
      <w:r w:rsidRPr="00173D88">
        <w:rPr>
          <w:rFonts w:ascii="Times New Roman" w:hAnsi="Times New Roman"/>
          <w:b/>
          <w:bCs/>
          <w:sz w:val="44"/>
          <w:szCs w:val="48"/>
        </w:rPr>
        <w:t>第</w:t>
      </w:r>
      <w:r w:rsidRPr="00173D88">
        <w:rPr>
          <w:rFonts w:ascii="Times New Roman" w:hAnsi="Times New Roman"/>
          <w:kern w:val="0"/>
          <w:sz w:val="44"/>
          <w:szCs w:val="44"/>
        </w:rPr>
        <w:t>Ⅰ</w:t>
      </w:r>
      <w:r w:rsidRPr="00173D88">
        <w:rPr>
          <w:rFonts w:ascii="Times New Roman" w:hAnsi="Times New Roman"/>
          <w:b/>
          <w:bCs/>
          <w:sz w:val="44"/>
          <w:szCs w:val="48"/>
        </w:rPr>
        <w:t>卷</w:t>
      </w:r>
    </w:p>
    <w:p w:rsidR="004547FB" w:rsidRPr="00173D88" w:rsidP="00343996">
      <w:pPr>
        <w:tabs>
          <w:tab w:val="left" w:pos="2551"/>
          <w:tab w:val="left" w:pos="4677"/>
          <w:tab w:val="left" w:pos="6803"/>
        </w:tabs>
        <w:autoSpaceDE w:val="0"/>
        <w:autoSpaceDN w:val="0"/>
        <w:snapToGrid w:val="0"/>
        <w:spacing w:line="336" w:lineRule="auto"/>
        <w:textAlignment w:val="center"/>
        <w:rPr>
          <w:rFonts w:ascii="Times New Roman" w:eastAsia="黑体" w:hAnsi="Times New Roman"/>
          <w:bCs/>
          <w:szCs w:val="21"/>
        </w:rPr>
      </w:pPr>
      <w:r w:rsidRPr="00173D88">
        <w:rPr>
          <w:rFonts w:ascii="Times New Roman" w:eastAsia="黑体" w:hAnsi="Times New Roman"/>
          <w:bCs/>
          <w:szCs w:val="21"/>
        </w:rPr>
        <w:t>一、单项选择题：本题共8小题，每小题5分，共40分。在每小题给出的四个选项中，只有一项是符合题目要求的。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1</w:t>
      </w:r>
      <w:r w:rsidRPr="00173D88" w:rsidR="00173D88">
        <w:rPr>
          <w:rFonts w:ascii="Times New Roman" w:hAnsi="Times New Roman"/>
        </w:rPr>
        <w:t>．</w:t>
      </w:r>
      <w:r w:rsidRPr="00173D88">
        <w:rPr>
          <w:rFonts w:ascii="Times New Roman" w:hAnsi="Times New Roman"/>
        </w:rPr>
        <w:t>直线</w:t>
      </w:r>
      <w:r>
        <w:rPr>
          <w:rFonts w:ascii="Times New Roman" w:hAnsi="Times New Roman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1068" o:spid="_x0000_i1025" type="#_x0000_t75" alt="eqId7347b88954b4a322f82c38a6af61e5c6" style="width:64.2pt;height:16.54pt" o:ole="" o:preferrelative="t" filled="f" stroked="f">
            <v:imagedata r:id="rId5" o:title="eqId7347b88954b4a322f82c38a6af61e5c6"/>
            <v:path o:extrusionok="f"/>
            <o:lock v:ext="edit" aspectratio="t"/>
          </v:shape>
          <o:OLEObject Type="Embed" ProgID="Equation.DSMT4" ShapeID="Object 1068" DrawAspect="Content" ObjectID="_1234567890" r:id="rId6"/>
        </w:object>
      </w:r>
      <w:r w:rsidRPr="00173D88">
        <w:rPr>
          <w:rFonts w:ascii="Times New Roman" w:hAnsi="Times New Roman"/>
        </w:rPr>
        <w:t>的倾斜角是（</w:t>
      </w:r>
      <w:r w:rsidRPr="00173D88">
        <w:rPr>
          <w:rFonts w:ascii="Times New Roman" w:eastAsia="Times New Roman" w:hAnsi="Times New Roman"/>
          <w:kern w:val="0"/>
          <w:sz w:val="24"/>
          <w:szCs w:val="24"/>
        </w:rPr>
        <w:t>    </w:t>
      </w:r>
      <w:r w:rsidRPr="00173D88">
        <w:rPr>
          <w:rFonts w:ascii="Times New Roman" w:hAnsi="Times New Roman"/>
        </w:rPr>
        <w:t>）</w:t>
      </w:r>
    </w:p>
    <w:p w:rsidR="004547FB" w:rsidRPr="00173D88" w:rsidP="00343996">
      <w:pPr>
        <w:tabs>
          <w:tab w:val="left" w:pos="2078"/>
          <w:tab w:val="left" w:pos="4156"/>
          <w:tab w:val="left" w:pos="6234"/>
        </w:tabs>
        <w:snapToGrid w:val="0"/>
        <w:spacing w:line="336" w:lineRule="auto"/>
        <w:ind w:left="300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A．</w:t>
      </w:r>
      <w:r>
        <w:rPr>
          <w:rFonts w:ascii="Times New Roman" w:hAnsi="Times New Roman"/>
        </w:rPr>
        <w:object>
          <v:shape id="Object 1069" o:spid="_x0000_i1026" type="#_x0000_t75" alt="eqId037fb348109dc2063a268b10eb925a57" style="width:10.55pt;height:27.36pt" o:ole="" o:preferrelative="t" filled="f" stroked="f">
            <v:imagedata r:id="rId7" o:title="eqId037fb348109dc2063a268b10eb925a57"/>
            <v:path o:extrusionok="f"/>
            <o:lock v:ext="edit" aspectratio="t"/>
          </v:shape>
          <o:OLEObject Type="Embed" ProgID="Equation.DSMT4" ShapeID="Object 1069" DrawAspect="Content" ObjectID="_1234567891" r:id="rId8"/>
        </w:object>
      </w:r>
      <w:r w:rsidRPr="00173D88">
        <w:rPr>
          <w:rFonts w:ascii="Times New Roman" w:hAnsi="Times New Roman"/>
        </w:rPr>
        <w:tab/>
        <w:t>B．</w:t>
      </w:r>
      <w:r>
        <w:rPr>
          <w:rFonts w:ascii="Times New Roman" w:hAnsi="Times New Roman"/>
        </w:rPr>
        <w:object>
          <v:shape id="Object 1070" o:spid="_x0000_i1027" type="#_x0000_t75" alt="eqIdac1a63ab608517bb10aa036783dfb51f" style="width:10.55pt;height:27.05pt" o:ole="" o:preferrelative="t" filled="f" stroked="f">
            <v:imagedata r:id="rId9" o:title="eqIdac1a63ab608517bb10aa036783dfb51f"/>
            <v:path o:extrusionok="f"/>
            <o:lock v:ext="edit" aspectratio="t"/>
          </v:shape>
          <o:OLEObject Type="Embed" ProgID="Equation.DSMT4" ShapeID="Object 1070" DrawAspect="Content" ObjectID="_1234567892" r:id="rId10"/>
        </w:object>
      </w:r>
      <w:r w:rsidRPr="00173D88">
        <w:rPr>
          <w:rFonts w:ascii="Times New Roman" w:hAnsi="Times New Roman"/>
        </w:rPr>
        <w:tab/>
        <w:t>C．</w:t>
      </w:r>
      <w:r>
        <w:rPr>
          <w:rFonts w:ascii="Times New Roman" w:hAnsi="Times New Roman"/>
        </w:rPr>
        <w:object>
          <v:shape id="Object 1071" o:spid="_x0000_i1028" type="#_x0000_t75" alt="eqIdc0211da37e92f915e781691296578ba0" style="width:15.8pt;height:27.36pt" o:ole="" o:preferrelative="t" filled="f" stroked="f">
            <v:imagedata r:id="rId11" o:title="eqIdc0211da37e92f915e781691296578ba0"/>
            <v:path o:extrusionok="f"/>
            <o:lock v:ext="edit" aspectratio="t"/>
          </v:shape>
          <o:OLEObject Type="Embed" ProgID="Equation.DSMT4" ShapeID="Object 1071" DrawAspect="Content" ObjectID="_1234567893" r:id="rId12"/>
        </w:object>
      </w:r>
      <w:r w:rsidRPr="00173D88">
        <w:rPr>
          <w:rFonts w:ascii="Times New Roman" w:hAnsi="Times New Roman"/>
        </w:rPr>
        <w:tab/>
        <w:t>D．</w:t>
      </w:r>
      <w:r>
        <w:rPr>
          <w:rFonts w:ascii="Times New Roman" w:hAnsi="Times New Roman"/>
        </w:rPr>
        <w:object>
          <v:shape id="Object 1072" o:spid="_x0000_i1029" type="#_x0000_t75" alt="eqId76dde16b05fba6fc61779511e63f34fe" style="width:15.8pt;height:27.24pt" o:ole="" o:preferrelative="t" filled="f" stroked="f">
            <v:imagedata r:id="rId13" o:title="eqId76dde16b05fba6fc61779511e63f34fe"/>
            <v:path o:extrusionok="f"/>
            <o:lock v:ext="edit" aspectratio="t"/>
          </v:shape>
          <o:OLEObject Type="Embed" ProgID="Equation.DSMT4" ShapeID="Object 1072" DrawAspect="Content" ObjectID="_1234567894" r:id="rId14"/>
        </w:object>
      </w:r>
    </w:p>
    <w:p w:rsidR="004547FB" w:rsidRPr="00173D88" w:rsidP="00343996">
      <w:pPr>
        <w:snapToGrid w:val="0"/>
        <w:spacing w:line="336" w:lineRule="auto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2</w:t>
      </w:r>
      <w:r w:rsidRPr="00173D88" w:rsidR="00173D88">
        <w:rPr>
          <w:rFonts w:ascii="Times New Roman" w:hAnsi="Times New Roman"/>
        </w:rPr>
        <w:t>．</w:t>
      </w:r>
      <w:r w:rsidRPr="00173D88">
        <w:rPr>
          <w:rFonts w:ascii="Times New Roman" w:hAnsi="Times New Roman"/>
          <w:color w:val="000000"/>
        </w:rPr>
        <w:t>已知</w:t>
      </w:r>
      <w:r>
        <w:rPr>
          <w:rFonts w:ascii="Times New Roman" w:hAnsi="Times New Roman"/>
        </w:rPr>
        <w:object>
          <v:shape id="Object 1073" o:spid="_x0000_i1030" type="#_x0000_t75" alt="学科网(www.zxxk.com)--教育资源门户，提供试卷、教案、课件、论文、素材以及各类教学资源下载，还有大量而丰富的教学相关资讯！" style="width:69.02pt;height:24pt" o:ole="" o:preferrelative="t" filled="f" stroked="f">
            <v:imagedata r:id="rId15" o:title="eqIde2cdd5367331f49167c9db0ef9a13bc7"/>
            <v:path o:extrusionok="f"/>
            <o:lock v:ext="edit" aspectratio="t"/>
          </v:shape>
          <o:OLEObject Type="Embed" ProgID="Equation.DSMT4" ShapeID="Object 1073" DrawAspect="Content" ObjectID="_1234567895" r:id="rId16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074" o:spid="_x0000_i1031" type="#_x0000_t75" alt="学科网(www.zxxk.com)--教育资源门户，提供试卷、教案、课件、论文、素材以及各类教学资源下载，还有大量而丰富的教学相关资讯！" style="width:98pt;height:24pt" o:ole="" o:preferrelative="t" filled="f" stroked="f">
            <v:imagedata r:id="rId17" o:title="eqId21027eb0da3fff4e0e531dd572b38b14"/>
            <v:path o:extrusionok="f"/>
            <o:lock v:ext="edit" aspectratio="t"/>
          </v:shape>
          <o:OLEObject Type="Embed" ProgID="Equation.DSMT4" ShapeID="Object 1074" DrawAspect="Content" ObjectID="_1234567896" r:id="rId18"/>
        </w:object>
      </w:r>
      <w:r w:rsidRPr="00173D88">
        <w:rPr>
          <w:rFonts w:ascii="Times New Roman" w:hAnsi="Times New Roman"/>
          <w:color w:val="000000"/>
        </w:rPr>
        <w:t>分别是平面</w:t>
      </w:r>
      <w:r>
        <w:rPr>
          <w:rFonts w:ascii="Times New Roman" w:hAnsi="Times New Roman"/>
        </w:rPr>
        <w:object>
          <v:shape id="Object 1075" o:spid="_x0000_i1032" type="#_x0000_t75" alt="学科网(www.zxxk.com)--教育资源门户，提供试卷、教案、课件、论文、素材以及各类教学资源下载，还有大量而丰富的教学相关资讯！" style="width:24pt;height:16.49pt" o:ole="" o:preferrelative="t" filled="f" stroked="f">
            <v:imagedata r:id="rId19" o:title="eqIdc4e288596fa3811dd2c17bded60e82e7"/>
            <v:path o:extrusionok="f"/>
            <o:lock v:ext="edit" aspectratio="t"/>
          </v:shape>
          <o:OLEObject Type="Embed" ProgID="Equation.DSMT4" ShapeID="Object 1075" DrawAspect="Content" ObjectID="_1234567897" r:id="rId20"/>
        </w:object>
      </w:r>
      <w:r w:rsidRPr="00173D88">
        <w:rPr>
          <w:rFonts w:ascii="Times New Roman" w:hAnsi="Times New Roman"/>
          <w:color w:val="000000"/>
        </w:rPr>
        <w:t>的法向量，若</w:t>
      </w:r>
      <w:r>
        <w:rPr>
          <w:rFonts w:ascii="Times New Roman" w:hAnsi="Times New Roman"/>
        </w:rPr>
        <w:object>
          <v:shape id="Object 1076" o:spid="_x0000_i1033" type="#_x0000_t75" alt="学科网(www.zxxk.com)--教育资源门户，提供试卷、教案、课件、论文、素材以及各类教学资源下载，还有大量而丰富的教学相关资讯！" style="width:27.06pt;height:16.05pt" o:ole="" o:preferrelative="t" filled="f" stroked="f">
            <v:imagedata r:id="rId21" o:title="eqId384a65ca1ee3d7d86b988ca34c885e18"/>
            <v:path o:extrusionok="f"/>
            <o:lock v:ext="edit" aspectratio="t"/>
          </v:shape>
          <o:OLEObject Type="Embed" ProgID="Equation.DSMT4" ShapeID="Object 1076" DrawAspect="Content" ObjectID="_1234567898" r:id="rId22"/>
        </w:object>
      </w:r>
      <w:r w:rsidRPr="00173D88">
        <w:rPr>
          <w:rFonts w:ascii="Times New Roman" w:hAnsi="Times New Roman"/>
          <w:color w:val="000000"/>
        </w:rPr>
        <w:t>，则</w:t>
      </w:r>
      <w:r>
        <w:rPr>
          <w:rFonts w:ascii="Times New Roman" w:hAnsi="Times New Roman"/>
        </w:rPr>
        <w:object>
          <v:shape id="Object 1077" o:spid="_x0000_i1034" type="#_x0000_t75" alt="学科网(www.zxxk.com)--教育资源门户，提供试卷、教案、课件、论文、素材以及各类教学资源下载，还有大量而丰富的教学相关资讯！" style="width:18.74pt;height:11.25pt" o:ole="" o:preferrelative="t" filled="f" stroked="f">
            <v:imagedata r:id="rId23" o:title="eqId4ec0618ae3a4fde6d6220010af229b9a"/>
            <v:path o:extrusionok="f"/>
            <o:lock v:ext="edit" aspectratio="t"/>
          </v:shape>
          <o:OLEObject Type="Embed" ProgID="Equation.DSMT4" ShapeID="Object 1077" DrawAspect="Content" ObjectID="_1234567899" r:id="rId24"/>
        </w:object>
      </w:r>
      <w:r w:rsidRPr="00173D88">
        <w:rPr>
          <w:rFonts w:ascii="Times New Roman" w:hAnsi="Times New Roman"/>
          <w:color w:val="000000"/>
        </w:rPr>
        <w:t>（</w:t>
      </w:r>
      <w:r w:rsidRPr="00173D88">
        <w:rPr>
          <w:rFonts w:ascii="Times New Roman" w:eastAsia="Times New Roman" w:hAnsi="Times New Roman"/>
          <w:color w:val="000000"/>
        </w:rPr>
        <w:t xml:space="preserve">    </w:t>
      </w:r>
      <w:r w:rsidRPr="00173D88">
        <w:rPr>
          <w:rFonts w:ascii="Times New Roman" w:hAnsi="Times New Roman"/>
          <w:color w:val="000000"/>
        </w:rPr>
        <w:t>）</w:t>
      </w:r>
    </w:p>
    <w:p w:rsidR="004547FB" w:rsidRPr="00173D88" w:rsidP="00343996">
      <w:pPr>
        <w:tabs>
          <w:tab w:val="left" w:pos="2436"/>
          <w:tab w:val="left" w:pos="4873"/>
          <w:tab w:val="left" w:pos="7309"/>
        </w:tabs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A. </w:t>
      </w:r>
      <w:r>
        <w:rPr>
          <w:rFonts w:ascii="Times New Roman" w:hAnsi="Times New Roman"/>
        </w:rPr>
        <w:object>
          <v:shape id="Object 1078" o:spid="_x0000_i1035" type="#_x0000_t75" alt="学科网(www.zxxk.com)--教育资源门户，提供试卷、教案、课件、论文、素材以及各类教学资源下载，还有大量而丰富的教学相关资讯！" style="width:12.9pt;height:10.8pt" o:ole="" o:preferrelative="t" filled="f" stroked="f">
            <v:imagedata r:id="rId25" o:title="eqId4a94acdfb41489d5694b5a64b9e99754"/>
            <v:path o:extrusionok="f"/>
            <o:lock v:ext="edit" aspectratio="t"/>
          </v:shape>
          <o:OLEObject Type="Embed" ProgID="Equation.DSMT4" ShapeID="Object 1078" DrawAspect="Content" ObjectID="_1234567900" r:id="rId26"/>
        </w:object>
      </w:r>
      <w:r w:rsidRPr="00173D88">
        <w:rPr>
          <w:rFonts w:ascii="Times New Roman" w:hAnsi="Times New Roman"/>
          <w:color w:val="000000"/>
        </w:rPr>
        <w:tab/>
        <w:t xml:space="preserve">B. </w:t>
      </w:r>
      <w:r>
        <w:rPr>
          <w:rFonts w:ascii="Times New Roman" w:hAnsi="Times New Roman"/>
        </w:rPr>
        <w:object>
          <v:shape id="Object 1079" o:spid="_x0000_i1036" type="#_x0000_t75" alt="学科网(www.zxxk.com)--教育资源门户，提供试卷、教案、课件、论文、素材以及各类教学资源下载，还有大量而丰富的教学相关资讯！" style="width:12pt;height:10.5pt" o:ole="" o:preferrelative="t" filled="f" stroked="f">
            <v:imagedata r:id="rId27" o:title="eqIdacbc6a613224461ade69362d46550474"/>
            <v:path o:extrusionok="f"/>
            <o:lock v:ext="edit" aspectratio="t"/>
          </v:shape>
          <o:OLEObject Type="Embed" ProgID="Equation.DSMT4" ShapeID="Object 1079" DrawAspect="Content" ObjectID="_1234567901" r:id="rId28"/>
        </w:object>
      </w:r>
      <w:r w:rsidRPr="00173D88">
        <w:rPr>
          <w:rFonts w:ascii="Times New Roman" w:hAnsi="Times New Roman"/>
          <w:color w:val="000000"/>
        </w:rPr>
        <w:tab/>
        <w:t xml:space="preserve">C. </w:t>
      </w:r>
      <w:r w:rsidRPr="00173D88">
        <w:rPr>
          <w:rFonts w:ascii="Times New Roman" w:eastAsia="Times New Roman" w:hAnsi="Times New Roman"/>
          <w:color w:val="000000"/>
        </w:rPr>
        <w:t>1</w:t>
      </w:r>
      <w:r w:rsidRPr="00173D88">
        <w:rPr>
          <w:rFonts w:ascii="Times New Roman" w:hAnsi="Times New Roman"/>
          <w:color w:val="000000"/>
        </w:rPr>
        <w:tab/>
        <w:t xml:space="preserve">D. </w:t>
      </w:r>
      <w:r w:rsidRPr="00173D88">
        <w:rPr>
          <w:rFonts w:ascii="Times New Roman" w:eastAsia="Times New Roman" w:hAnsi="Times New Roman"/>
          <w:color w:val="000000"/>
        </w:rPr>
        <w:t>7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3．设等比数列</w:t>
      </w:r>
      <w:r>
        <w:rPr>
          <w:rFonts w:ascii="Times New Roman" w:hAnsi="Times New Roman"/>
        </w:rPr>
        <w:object>
          <v:shape id="Object 1080" o:spid="_x0000_i1037" type="#_x0000_t75" alt="eqId83cf38189d5cbf627d2b82ac0eb76006" style="width:21.1pt;height:17.8pt" o:ole="" o:preferrelative="t" filled="f" stroked="f">
            <v:imagedata r:id="rId29" o:title="eqId83cf38189d5cbf627d2b82ac0eb76006"/>
            <v:path o:extrusionok="f"/>
            <o:lock v:ext="edit" aspectratio="t"/>
          </v:shape>
          <o:OLEObject Type="Embed" ProgID="Equation.DSMT4" ShapeID="Object 1080" DrawAspect="Content" ObjectID="_1234567902" r:id="rId30"/>
        </w:object>
      </w:r>
      <w:r w:rsidRPr="00173D88">
        <w:rPr>
          <w:rFonts w:ascii="Times New Roman" w:hAnsi="Times New Roman"/>
        </w:rPr>
        <w:t>的前</w:t>
      </w:r>
      <w:r>
        <w:rPr>
          <w:rFonts w:ascii="Times New Roman" w:hAnsi="Times New Roman"/>
        </w:rPr>
        <w:object>
          <v:shape id="Object 1081" o:spid="_x0000_i1038" type="#_x0000_t75" alt="eqIdb6a24198bd04c29321ae5dc5a28fe421" style="width:8.75pt;height:10.1pt" o:ole="" o:preferrelative="t" filled="f" stroked="f">
            <v:imagedata r:id="rId31" o:title="eqIdb6a24198bd04c29321ae5dc5a28fe421"/>
            <v:path o:extrusionok="f"/>
            <o:lock v:ext="edit" aspectratio="t"/>
          </v:shape>
          <o:OLEObject Type="Embed" ProgID="Equation.DSMT4" ShapeID="Object 1081" DrawAspect="Content" ObjectID="_1234567903" r:id="rId32"/>
        </w:object>
      </w:r>
      <w:r w:rsidRPr="00173D88">
        <w:rPr>
          <w:rFonts w:ascii="Times New Roman" w:hAnsi="Times New Roman"/>
        </w:rPr>
        <w:t>项和为</w:t>
      </w:r>
      <w:r>
        <w:rPr>
          <w:rFonts w:ascii="Times New Roman" w:hAnsi="Times New Roman"/>
        </w:rPr>
        <w:object>
          <v:shape id="Object 1082" o:spid="_x0000_i1039" type="#_x0000_t75" alt="eqId08eb71ecf8d733b6932f4680874dbbf3" style="width:12.3pt;height:15.54pt" o:ole="" o:preferrelative="t" filled="f" stroked="f">
            <v:imagedata r:id="rId33" o:title="eqId08eb71ecf8d733b6932f4680874dbbf3"/>
            <v:path o:extrusionok="f"/>
            <o:lock v:ext="edit" aspectratio="t"/>
          </v:shape>
          <o:OLEObject Type="Embed" ProgID="Equation.DSMT4" ShapeID="Object 1082" DrawAspect="Content" ObjectID="_1234567904" r:id="rId34"/>
        </w:object>
      </w:r>
      <w:r w:rsidRPr="00173D88">
        <w:rPr>
          <w:rFonts w:ascii="Times New Roman" w:hAnsi="Times New Roman"/>
        </w:rPr>
        <w:t>，若</w:t>
      </w:r>
      <w:r>
        <w:rPr>
          <w:rFonts w:ascii="Times New Roman" w:hAnsi="Times New Roman"/>
        </w:rPr>
        <w:object>
          <v:shape id="Object 1083" o:spid="_x0000_i1040" type="#_x0000_t75" alt="eqId9c9b6e51986fe5d7a7265e0e93adcb4d" style="width:25.5pt;height:13.7pt" o:ole="" o:preferrelative="t" filled="f" stroked="f">
            <v:imagedata r:id="rId35" o:title="eqId9c9b6e51986fe5d7a7265e0e93adcb4d"/>
            <v:path o:extrusionok="f"/>
            <o:lock v:ext="edit" aspectratio="t"/>
          </v:shape>
          <o:OLEObject Type="Embed" ProgID="Equation.DSMT4" ShapeID="Object 1083" DrawAspect="Content" ObjectID="_1234567905" r:id="rId36"/>
        </w:object>
      </w:r>
      <w:r w:rsidRPr="00173D88">
        <w:rPr>
          <w:rFonts w:ascii="Times New Roman" w:hAnsi="Times New Roman"/>
        </w:rPr>
        <w:t>，且</w:t>
      </w:r>
      <w:r>
        <w:rPr>
          <w:rFonts w:ascii="Times New Roman" w:hAnsi="Times New Roman"/>
        </w:rPr>
        <w:object>
          <v:shape id="Object 1084" o:spid="_x0000_i1041" type="#_x0000_t75" alt="eqId3e88093a749c0d46e0ee931ecfaff925" style="width:11.4pt;height:15.65pt" o:ole="" o:preferrelative="t" filled="f" stroked="f">
            <v:imagedata r:id="rId37" o:title="eqId3e88093a749c0d46e0ee931ecfaff925"/>
            <v:path o:extrusionok="f"/>
            <o:lock v:ext="edit" aspectratio="t"/>
          </v:shape>
          <o:OLEObject Type="Embed" ProgID="Equation.DSMT4" ShapeID="Object 1084" DrawAspect="Content" ObjectID="_1234567906" r:id="rId38"/>
        </w:object>
      </w:r>
      <w:r w:rsidRPr="00173D88">
        <w:rPr>
          <w:rFonts w:ascii="Times New Roman" w:hAnsi="Times New Roman"/>
        </w:rPr>
        <w:t>，</w:t>
      </w:r>
      <w:r>
        <w:rPr>
          <w:rFonts w:ascii="Times New Roman" w:hAnsi="Times New Roman"/>
        </w:rPr>
        <w:object>
          <v:shape id="Object 1085" o:spid="_x0000_i1042" type="#_x0000_t75" alt="eqId6c1ccc6c74b8754e9bcbb3f39a11b6f1" style="width:11.4pt;height:15.74pt" o:ole="" o:preferrelative="t" filled="f" stroked="f">
            <v:imagedata r:id="rId39" o:title="eqId6c1ccc6c74b8754e9bcbb3f39a11b6f1"/>
            <v:path o:extrusionok="f"/>
            <o:lock v:ext="edit" aspectratio="t"/>
          </v:shape>
          <o:OLEObject Type="Embed" ProgID="Equation.DSMT4" ShapeID="Object 1085" DrawAspect="Content" ObjectID="_1234567907" r:id="rId40"/>
        </w:object>
      </w:r>
      <w:r w:rsidRPr="00173D88">
        <w:rPr>
          <w:rFonts w:ascii="Times New Roman" w:hAnsi="Times New Roman"/>
        </w:rPr>
        <w:t>，</w:t>
      </w:r>
      <w:r>
        <w:rPr>
          <w:rFonts w:ascii="Times New Roman" w:hAnsi="Times New Roman"/>
        </w:rPr>
        <w:object>
          <v:shape id="Object 1086" o:spid="_x0000_i1043" type="#_x0000_t75" alt="eqId35b8538dcc10d54220cea20e48e83884" style="width:27.24pt;height:15.8pt" o:ole="" o:preferrelative="t" filled="f" stroked="f">
            <v:imagedata r:id="rId41" o:title="eqId35b8538dcc10d54220cea20e48e83884"/>
            <v:path o:extrusionok="f"/>
            <o:lock v:ext="edit" aspectratio="t"/>
          </v:shape>
          <o:OLEObject Type="Embed" ProgID="Equation.DSMT4" ShapeID="Object 1086" DrawAspect="Content" ObjectID="_1234567908" r:id="rId42"/>
        </w:object>
      </w:r>
      <w:r w:rsidRPr="00173D88">
        <w:rPr>
          <w:rFonts w:ascii="Times New Roman" w:hAnsi="Times New Roman"/>
        </w:rPr>
        <w:t>成等差数列，则</w:t>
      </w:r>
      <w:r>
        <w:rPr>
          <w:rFonts w:ascii="Times New Roman" w:hAnsi="Times New Roman"/>
        </w:rPr>
        <w:object>
          <v:shape id="Object 1087" o:spid="_x0000_i1044" type="#_x0000_t75" alt="eqId9620357ea5be4037cfdccd09a27d3862" style="width:21.1pt;height:16.3pt" o:ole="" o:preferrelative="t" filled="f" stroked="f">
            <v:imagedata r:id="rId43" o:title="eqId9620357ea5be4037cfdccd09a27d3862"/>
            <v:path o:extrusionok="f"/>
            <o:lock v:ext="edit" aspectratio="t"/>
          </v:shape>
          <o:OLEObject Type="Embed" ProgID="Equation.DSMT4" ShapeID="Object 1087" DrawAspect="Content" ObjectID="_1234567909" r:id="rId44"/>
        </w:object>
      </w:r>
      <w:r w:rsidRPr="00173D88">
        <w:rPr>
          <w:rFonts w:ascii="Times New Roman" w:hAnsi="Times New Roman"/>
        </w:rPr>
        <w:t>（</w:t>
      </w:r>
      <w:r w:rsidRPr="00173D88">
        <w:rPr>
          <w:rFonts w:ascii="Times New Roman" w:eastAsia="Times New Roman" w:hAnsi="Times New Roman"/>
          <w:kern w:val="0"/>
          <w:sz w:val="24"/>
          <w:szCs w:val="24"/>
        </w:rPr>
        <w:t>    </w:t>
      </w:r>
      <w:r w:rsidRPr="00173D88">
        <w:rPr>
          <w:rFonts w:ascii="Times New Roman" w:hAnsi="Times New Roman"/>
        </w:rPr>
        <w:t>）</w:t>
      </w:r>
    </w:p>
    <w:p w:rsidR="004547FB" w:rsidRPr="00173D88" w:rsidP="00343996">
      <w:pPr>
        <w:tabs>
          <w:tab w:val="left" w:pos="2078"/>
          <w:tab w:val="left" w:pos="4156"/>
          <w:tab w:val="left" w:pos="6234"/>
        </w:tabs>
        <w:snapToGrid w:val="0"/>
        <w:spacing w:line="336" w:lineRule="auto"/>
        <w:ind w:left="300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A．7</w:t>
        <w:tab/>
        <w:t>B．12</w:t>
        <w:tab/>
        <w:t>C．15</w:t>
        <w:tab/>
        <w:t>D．31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4．设</w:t>
      </w:r>
      <w:r>
        <w:rPr>
          <w:rFonts w:ascii="Times New Roman" w:hAnsi="Times New Roman"/>
        </w:rPr>
        <w:object>
          <v:shape id="Object 1088" o:spid="_x0000_i1045" type="#_x0000_t75" alt="eqId10bbdef421c976962a270a2beabbad91" style="width:26.39pt;height:11.84pt" o:ole="" o:preferrelative="t" filled="f" stroked="f">
            <v:imagedata r:id="rId45" o:title="eqId10bbdef421c976962a270a2beabbad91"/>
            <v:path o:extrusionok="f"/>
            <o:lock v:ext="edit" aspectratio="t"/>
          </v:shape>
          <o:OLEObject Type="Embed" ProgID="Equation.DSMT4" ShapeID="Object 1088" DrawAspect="Content" ObjectID="_1234567910" r:id="rId46"/>
        </w:object>
      </w:r>
      <w:r w:rsidRPr="00173D88">
        <w:rPr>
          <w:rFonts w:ascii="Times New Roman" w:hAnsi="Times New Roman"/>
        </w:rPr>
        <w:t>，则“</w:t>
      </w:r>
      <w:r>
        <w:rPr>
          <w:rFonts w:ascii="Times New Roman" w:hAnsi="Times New Roman"/>
        </w:rPr>
        <w:object>
          <v:shape id="Object 1089" o:spid="_x0000_i1046" type="#_x0000_t75" alt="eqId0b550ee821ee1838384835e81fc34b67" style="width:22.86pt;height:11.9pt" o:ole="" o:preferrelative="t" filled="f" stroked="f">
            <v:imagedata r:id="rId47" o:title="eqId0b550ee821ee1838384835e81fc34b67"/>
            <v:path o:extrusionok="f"/>
            <o:lock v:ext="edit" aspectratio="t"/>
          </v:shape>
          <o:OLEObject Type="Embed" ProgID="Equation.DSMT4" ShapeID="Object 1089" DrawAspect="Content" ObjectID="_1234567911" r:id="rId48"/>
        </w:object>
      </w:r>
      <w:r w:rsidRPr="00173D88">
        <w:rPr>
          <w:rFonts w:ascii="Times New Roman" w:hAnsi="Times New Roman"/>
        </w:rPr>
        <w:t>”是“直线</w:t>
      </w:r>
      <w:r>
        <w:rPr>
          <w:rFonts w:ascii="Times New Roman" w:hAnsi="Times New Roman"/>
        </w:rPr>
        <w:object>
          <v:shape id="Object 1090" o:spid="_x0000_i1047" type="#_x0000_t75" alt="eqId8eea0523e9ed13603c5f3c8615f07944" style="width:86.2pt;height:17.76pt" o:ole="" o:preferrelative="t" filled="f" stroked="f">
            <v:imagedata r:id="rId49" o:title="eqId8eea0523e9ed13603c5f3c8615f07944"/>
            <v:path o:extrusionok="f"/>
            <o:lock v:ext="edit" aspectratio="t"/>
          </v:shape>
          <o:OLEObject Type="Embed" ProgID="Equation.DSMT4" ShapeID="Object 1090" DrawAspect="Content" ObjectID="_1234567912" r:id="rId50"/>
        </w:object>
      </w:r>
      <w:r w:rsidRPr="00173D88">
        <w:rPr>
          <w:rFonts w:ascii="Times New Roman" w:hAnsi="Times New Roman"/>
        </w:rPr>
        <w:t>与直线</w:t>
      </w:r>
      <w:r>
        <w:rPr>
          <w:rFonts w:ascii="Times New Roman" w:hAnsi="Times New Roman"/>
        </w:rPr>
        <w:object>
          <v:shape id="Object 1091" o:spid="_x0000_i1048" type="#_x0000_t75" alt="eqIdf23f8988ab7dc8191b0d6d6638744969" style="width:64.2pt;height:13.89pt" o:ole="" o:preferrelative="t" filled="f" stroked="f">
            <v:imagedata r:id="rId51" o:title="eqIdf23f8988ab7dc8191b0d6d6638744969"/>
            <v:path o:extrusionok="f"/>
            <o:lock v:ext="edit" aspectratio="t"/>
          </v:shape>
          <o:OLEObject Type="Embed" ProgID="Equation.DSMT4" ShapeID="Object 1091" DrawAspect="Content" ObjectID="_1234567913" r:id="rId52"/>
        </w:object>
      </w:r>
      <w:r w:rsidRPr="00173D88">
        <w:rPr>
          <w:rFonts w:ascii="Times New Roman" w:hAnsi="Times New Roman"/>
        </w:rPr>
        <w:t>平行”的（</w:t>
      </w:r>
      <w:r w:rsidRPr="00173D88">
        <w:rPr>
          <w:rFonts w:ascii="Times New Roman" w:eastAsia="Times New Roman" w:hAnsi="Times New Roman"/>
          <w:kern w:val="0"/>
          <w:sz w:val="24"/>
          <w:szCs w:val="24"/>
        </w:rPr>
        <w:t>    </w:t>
      </w:r>
      <w:r w:rsidRPr="00173D88">
        <w:rPr>
          <w:rFonts w:ascii="Times New Roman" w:hAnsi="Times New Roman"/>
        </w:rPr>
        <w:t>）</w:t>
      </w:r>
    </w:p>
    <w:p w:rsidR="004547FB" w:rsidRPr="00173D88" w:rsidP="00343996">
      <w:pPr>
        <w:tabs>
          <w:tab w:val="left" w:pos="2078"/>
          <w:tab w:val="left" w:pos="4156"/>
          <w:tab w:val="left" w:pos="6234"/>
        </w:tabs>
        <w:snapToGrid w:val="0"/>
        <w:spacing w:line="336" w:lineRule="auto"/>
        <w:ind w:left="300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A．充分不必要条件</w:t>
        <w:tab/>
        <w:t>B．必要不充分条件</w:t>
        <w:tab/>
        <w:t>C．充要条件</w:t>
        <w:tab/>
        <w:t>D．既不充分也不必要条件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5</w:t>
      </w:r>
      <w:r w:rsidRPr="00173D88">
        <w:rPr>
          <w:rFonts w:ascii="Times New Roman" w:hAnsi="Times New Roman"/>
        </w:rPr>
        <w:t>．</w:t>
      </w:r>
      <w:r w:rsidRPr="00173D88">
        <w:rPr>
          <w:rFonts w:ascii="Times New Roman" w:hAnsi="Times New Roman"/>
          <w:color w:val="000000"/>
        </w:rPr>
        <w:t>如图，在四面体</w:t>
      </w:r>
      <w:r>
        <w:rPr>
          <w:rFonts w:ascii="Times New Roman" w:hAnsi="Times New Roman"/>
        </w:rPr>
        <w:object>
          <v:shape id="Object 1092" o:spid="_x0000_i1049" type="#_x0000_t75" alt="学科网(www.zxxk.com)--教育资源门户，提供试卷、教案、课件、论文、素材以及各类教学资源下载，还有大量而丰富的教学相关资讯！" style="width:35.26pt;height:14.26pt" o:ole="" o:preferrelative="t" filled="f" stroked="f">
            <v:imagedata r:id="rId53" o:title="eqId3241d7fedd89d85711acd7a2635298af"/>
            <v:path o:extrusionok="f"/>
            <o:lock v:ext="edit" aspectratio="t"/>
          </v:shape>
          <o:OLEObject Type="Embed" ProgID="Equation.DSMT4" ShapeID="Object 1092" DrawAspect="Content" ObjectID="_1234567914" r:id="rId54"/>
        </w:object>
      </w:r>
      <w:r w:rsidRPr="00173D88">
        <w:rPr>
          <w:rFonts w:ascii="Times New Roman" w:hAnsi="Times New Roman"/>
          <w:color w:val="000000"/>
        </w:rPr>
        <w:t>中，</w:t>
      </w:r>
      <w:r>
        <w:rPr>
          <w:rFonts w:ascii="Times New Roman" w:hAnsi="Times New Roman"/>
        </w:rPr>
        <w:object>
          <v:shape id="Object 1093" o:spid="_x0000_i1050" type="#_x0000_t75" alt="学科网(www.zxxk.com)--教育资源门户，提供试卷、教案、课件、论文、素材以及各类教学资源下载，还有大量而丰富的教学相关资讯！" style="width:102.77pt;height:15.74pt" o:ole="" o:preferrelative="t" filled="f" stroked="f">
            <v:imagedata r:id="rId55" o:title="eqIdddc5343d0ed7b449971c7ba787a621fa"/>
            <v:path o:extrusionok="f"/>
            <o:lock v:ext="edit" aspectratio="t"/>
          </v:shape>
          <o:OLEObject Type="Embed" ProgID="Equation.DSMT4" ShapeID="Object 1093" DrawAspect="Content" ObjectID="_1234567915" r:id="rId56"/>
        </w:object>
      </w:r>
      <w:r w:rsidRPr="00173D88">
        <w:rPr>
          <w:rFonts w:ascii="Times New Roman" w:hAnsi="Times New Roman"/>
          <w:color w:val="000000"/>
        </w:rPr>
        <w:t>．点</w:t>
      </w:r>
      <w:r>
        <w:rPr>
          <w:rFonts w:ascii="Times New Roman" w:hAnsi="Times New Roman"/>
        </w:rPr>
        <w:object>
          <v:shape id="Object 1094" o:spid="_x0000_i1051" type="#_x0000_t75" alt="学科网(www.zxxk.com)--教育资源门户，提供试卷、教案、课件、论文、素材以及各类教学资源下载，还有大量而丰富的教学相关资讯！" style="width:14.24pt;height:10.5pt" o:ole="" o:preferrelative="t" filled="f" stroked="f">
            <v:imagedata r:id="rId57" o:title="eqIdac047e91852b91af639feec23a9598b2"/>
            <v:path o:extrusionok="f"/>
            <o:lock v:ext="edit" aspectratio="t"/>
          </v:shape>
          <o:OLEObject Type="Embed" ProgID="Equation.DSMT4" ShapeID="Object 1094" DrawAspect="Content" ObjectID="_1234567916" r:id="rId58"/>
        </w:object>
      </w:r>
      <w:r w:rsidRPr="00173D88">
        <w:rPr>
          <w:rFonts w:ascii="Times New Roman" w:hAnsi="Times New Roman"/>
          <w:color w:val="000000"/>
        </w:rPr>
        <w:t>在</w:t>
      </w:r>
      <w:r>
        <w:rPr>
          <w:rFonts w:ascii="Times New Roman" w:hAnsi="Times New Roman"/>
        </w:rPr>
        <w:object>
          <v:shape id="Object 1095" o:spid="_x0000_i1052" type="#_x0000_t75" alt="学科网(www.zxxk.com)--教育资源门户，提供试卷、教案、课件、论文、素材以及各类教学资源下载，还有大量而丰富的教学相关资讯！" style="width:18.86pt;height:14.01pt" o:ole="" o:preferrelative="t" filled="f" stroked="f">
            <v:imagedata r:id="rId59" o:title="eqIdef4113c492885ba7c47fe42ac792578f"/>
            <v:path o:extrusionok="f"/>
            <o:lock v:ext="edit" aspectratio="t"/>
          </v:shape>
          <o:OLEObject Type="Embed" ProgID="Equation.DSMT4" ShapeID="Object 1095" DrawAspect="Content" ObjectID="_1234567917" r:id="rId60"/>
        </w:object>
      </w:r>
      <w:r w:rsidRPr="00173D88">
        <w:rPr>
          <w:rFonts w:ascii="Times New Roman" w:hAnsi="Times New Roman"/>
          <w:color w:val="000000"/>
        </w:rPr>
        <w:t>上，且</w:t>
      </w:r>
      <w:r>
        <w:rPr>
          <w:rFonts w:ascii="Times New Roman" w:hAnsi="Times New Roman"/>
        </w:rPr>
        <w:object>
          <v:shape id="Object 1096" o:spid="_x0000_i1053" type="#_x0000_t75" alt="学科网(www.zxxk.com)--教育资源门户，提供试卷、教案、课件、论文、素材以及各类教学资源下载，还有大量而丰富的教学相关资讯！" style="width:77.23pt;height:15.69pt" o:ole="" o:preferrelative="t" filled="f" stroked="f">
            <v:imagedata r:id="rId61" o:title="eqId227574a4ec830a726661a810f3790d16"/>
            <v:path o:extrusionok="f"/>
            <o:lock v:ext="edit" aspectratio="t"/>
          </v:shape>
          <o:OLEObject Type="Embed" ProgID="Equation.DSMT4" ShapeID="Object 1096" DrawAspect="Content" ObjectID="_1234567918" r:id="rId62"/>
        </w:object>
      </w:r>
      <w:r w:rsidRPr="00173D88">
        <w:rPr>
          <w:rFonts w:ascii="Times New Roman" w:hAnsi="Times New Roman"/>
          <w:color w:val="000000"/>
        </w:rPr>
        <w:t>为</w:t>
      </w:r>
      <w:r>
        <w:rPr>
          <w:rFonts w:ascii="Times New Roman" w:hAnsi="Times New Roman"/>
        </w:rPr>
        <w:object>
          <v:shape id="Object 1097" o:spid="_x0000_i1054" type="#_x0000_t75" alt="学科网(www.zxxk.com)--教育资源门户，提供试卷、教案、课件、论文、素材以及各类教学资源下载，还有大量而丰富的教学相关资讯！" style="width:20.25pt;height:14.26pt" o:ole="" o:preferrelative="t" filled="f" stroked="f">
            <v:imagedata r:id="rId63" o:title="eqId0dc5c9827dfd0be5a9c85962d6ccbfb1"/>
            <v:path o:extrusionok="f"/>
            <o:lock v:ext="edit" aspectratio="t"/>
          </v:shape>
          <o:OLEObject Type="Embed" ProgID="Equation.DSMT4" ShapeID="Object 1097" DrawAspect="Content" ObjectID="_1234567919" r:id="rId64"/>
        </w:object>
      </w:r>
      <w:r w:rsidRPr="00173D88">
        <w:rPr>
          <w:rFonts w:ascii="Times New Roman" w:hAnsi="Times New Roman"/>
          <w:color w:val="000000"/>
        </w:rPr>
        <w:t>中点，则</w:t>
      </w:r>
      <w:r>
        <w:rPr>
          <w:rFonts w:ascii="Times New Roman" w:hAnsi="Times New Roman"/>
        </w:rPr>
        <w:object>
          <v:shape id="Object 1098" o:spid="_x0000_i1055" type="#_x0000_t75" alt="学科网(www.zxxk.com)--教育资源门户，提供试卷、教案、课件、论文、素材以及各类教学资源下载，还有大量而丰富的教学相关资讯！" style="width:20.2pt;height:14.95pt" o:ole="" o:preferrelative="t" filled="f" stroked="f">
            <v:imagedata r:id="rId65" o:title="eqId4a014dff8997c661055229de29c61cfc"/>
            <v:path o:extrusionok="f"/>
            <o:lock v:ext="edit" aspectratio="t"/>
          </v:shape>
          <o:OLEObject Type="Embed" ProgID="Equation.DSMT4" ShapeID="Object 1098" DrawAspect="Content" ObjectID="_1234567920" r:id="rId66"/>
        </w:object>
      </w:r>
      <w:r w:rsidRPr="00173D88">
        <w:rPr>
          <w:rFonts w:ascii="Times New Roman" w:hAnsi="Times New Roman"/>
          <w:color w:val="000000"/>
        </w:rPr>
        <w:t>等于（</w:t>
      </w:r>
      <w:r w:rsidRPr="00173D88">
        <w:rPr>
          <w:rFonts w:ascii="Times New Roman" w:eastAsia="Times New Roman" w:hAnsi="Times New Roman"/>
          <w:color w:val="000000"/>
        </w:rPr>
        <w:t xml:space="preserve">    </w:t>
      </w:r>
      <w:r w:rsidRPr="00173D88">
        <w:rPr>
          <w:rFonts w:ascii="Times New Roman" w:hAnsi="Times New Roman"/>
          <w:color w:val="000000"/>
        </w:rPr>
        <w:t>）</w:t>
      </w:r>
    </w:p>
    <w:p w:rsidR="004547FB" w:rsidRPr="00173D88" w:rsidP="00343996">
      <w:pPr>
        <w:snapToGrid w:val="0"/>
        <w:spacing w:line="360" w:lineRule="auto"/>
        <w:jc w:val="center"/>
        <w:textAlignment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pict>
          <v:shape id="图片 100003" o:spid="_x0000_i1056" type="#_x0000_t75" alt="学科网(www.zxxk.com)--教育资源门户，提供试卷、教案、课件、论文、素材以及各类教学资源下载，还有大量而丰富的教学相关资讯！" style="width:107.4pt;height:99.79pt" o:preferrelative="t" filled="f" stroked="f">
            <v:fill o:detectmouseclick="t"/>
            <v:imagedata r:id="rId67" o:title="学科网(www"/>
            <v:path o:extrusionok="f"/>
            <o:lock v:ext="edit" aspectratio="t"/>
          </v:shape>
        </w:pict>
      </w:r>
    </w:p>
    <w:p w:rsidR="004547FB" w:rsidRPr="00173D88" w:rsidP="00343996">
      <w:pPr>
        <w:tabs>
          <w:tab w:val="left" w:pos="4873"/>
        </w:tabs>
        <w:snapToGrid w:val="0"/>
        <w:spacing w:line="360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A. </w:t>
      </w:r>
      <w:r>
        <w:rPr>
          <w:rFonts w:ascii="Times New Roman" w:hAnsi="Times New Roman"/>
        </w:rPr>
        <w:object>
          <v:shape id="Object 1099" o:spid="_x0000_i1057" type="#_x0000_t75" alt="学科网(www.zxxk.com)--教育资源门户，提供试卷、教案、课件、论文、素材以及各类教学资源下载，还有大量而丰富的教学相关资讯！" style="width:73.22pt;height:31.2pt" o:ole="" o:preferrelative="t" filled="f" stroked="f">
            <v:imagedata r:id="rId68" o:title="eqId920b963e821db9ad52753b8245eff007"/>
            <v:path o:extrusionok="f"/>
            <o:lock v:ext="edit" aspectratio="t"/>
          </v:shape>
          <o:OLEObject Type="Embed" ProgID="Equation.DSMT4" ShapeID="Object 1099" DrawAspect="Content" ObjectID="_1234567921" r:id="rId69"/>
        </w:object>
      </w:r>
      <w:r w:rsidRPr="00173D88">
        <w:rPr>
          <w:rFonts w:ascii="Times New Roman" w:hAnsi="Times New Roman"/>
          <w:color w:val="000000"/>
        </w:rPr>
        <w:tab/>
        <w:t xml:space="preserve">B. </w:t>
      </w:r>
      <w:r>
        <w:rPr>
          <w:rFonts w:ascii="Times New Roman" w:hAnsi="Times New Roman"/>
        </w:rPr>
        <w:object>
          <v:shape id="Object 1100" o:spid="_x0000_i1058" type="#_x0000_t75" alt="学科网(www.zxxk.com)--教育资源门户，提供试卷、教案、课件、论文、素材以及各类教学资源下载，还有大量而丰富的教学相关资讯！" style="width:81pt;height:31.2pt" o:ole="" o:preferrelative="t" filled="f" stroked="f">
            <v:imagedata r:id="rId70" o:title="eqIdefab21e0cd46fdff329ccb4ee8915e2a"/>
            <v:path o:extrusionok="f"/>
            <o:lock v:ext="edit" aspectratio="t"/>
          </v:shape>
          <o:OLEObject Type="Embed" ProgID="Equation.DSMT4" ShapeID="Object 1100" DrawAspect="Content" ObjectID="_1234567922" r:id="rId71"/>
        </w:object>
      </w:r>
    </w:p>
    <w:p w:rsidR="004547FB" w:rsidRPr="00173D88" w:rsidP="00343996">
      <w:pPr>
        <w:tabs>
          <w:tab w:val="left" w:pos="4873"/>
        </w:tabs>
        <w:snapToGrid w:val="0"/>
        <w:spacing w:line="360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C. </w:t>
      </w:r>
      <w:r>
        <w:rPr>
          <w:rFonts w:ascii="Times New Roman" w:hAnsi="Times New Roman"/>
        </w:rPr>
        <w:object>
          <v:shape id="Object 1101" o:spid="_x0000_i1059" type="#_x0000_t75" alt="学科网(www.zxxk.com)--教育资源门户，提供试卷、教案、课件、论文、素材以及各类教学资源下载，还有大量而丰富的教学相关资讯！" style="width:73.22pt;height:31.2pt" o:ole="" o:preferrelative="t" filled="f" stroked="f">
            <v:imagedata r:id="rId72" o:title="eqId4ba759144ae887cdf1c4482b29de0a6a"/>
            <v:path o:extrusionok="f"/>
            <o:lock v:ext="edit" aspectratio="t"/>
          </v:shape>
          <o:OLEObject Type="Embed" ProgID="Equation.DSMT4" ShapeID="Object 1101" DrawAspect="Content" ObjectID="_1234567923" r:id="rId73"/>
        </w:object>
      </w:r>
      <w:r w:rsidRPr="00173D88">
        <w:rPr>
          <w:rFonts w:ascii="Times New Roman" w:hAnsi="Times New Roman"/>
          <w:color w:val="000000"/>
        </w:rPr>
        <w:tab/>
        <w:t xml:space="preserve">D. </w:t>
      </w:r>
      <w:r>
        <w:rPr>
          <w:rFonts w:ascii="Times New Roman" w:hAnsi="Times New Roman"/>
        </w:rPr>
        <w:object>
          <v:shape id="Object 1102" o:spid="_x0000_i1060" type="#_x0000_t75" alt="学科网(www.zxxk.com)--教育资源门户，提供试卷、教案、课件、论文、素材以及各类教学资源下载，还有大量而丰富的教学相关资讯！" style="width:73.22pt;height:31.2pt" o:ole="" o:preferrelative="t" filled="f" stroked="f">
            <v:imagedata r:id="rId74" o:title="eqId4ae30a0ba78567fdb00df1401058fa8a"/>
            <v:path o:extrusionok="f"/>
            <o:lock v:ext="edit" aspectratio="t"/>
          </v:shape>
          <o:OLEObject Type="Embed" ProgID="Equation.DSMT4" ShapeID="Object 1102" DrawAspect="Content" ObjectID="_1234567924" r:id="rId75"/>
        </w:object>
      </w:r>
    </w:p>
    <w:p w:rsidR="004547FB" w:rsidRPr="00173D88" w:rsidP="00343996">
      <w:pPr>
        <w:snapToGrid w:val="0"/>
        <w:spacing w:line="360" w:lineRule="auto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6</w:t>
      </w:r>
      <w:r w:rsidRPr="00173D88">
        <w:rPr>
          <w:rFonts w:ascii="Times New Roman" w:hAnsi="Times New Roman"/>
        </w:rPr>
        <w:t>．</w:t>
      </w:r>
      <w:r w:rsidRPr="00173D88">
        <w:rPr>
          <w:rFonts w:ascii="Times New Roman" w:hAnsi="Times New Roman"/>
          <w:color w:val="000000"/>
        </w:rPr>
        <w:t xml:space="preserve"> 已知圆</w:t>
      </w:r>
      <w:r>
        <w:rPr>
          <w:rFonts w:ascii="Times New Roman" w:hAnsi="Times New Roman"/>
        </w:rPr>
        <w:object>
          <v:shape id="Object 1103" o:spid="_x0000_i1061" type="#_x0000_t75" alt="学科网(www.zxxk.com)--教育资源门户，提供试卷、教案、课件、论文、素材以及各类教学资源下载，还有大量而丰富的教学相关资讯！" style="width:12pt;height:15.74pt" o:ole="" o:preferrelative="t" filled="f" stroked="f">
            <v:imagedata r:id="rId76" o:title="eqIdb1241216f3c1cb5e73043dd1037f556d"/>
            <v:path o:extrusionok="f"/>
            <o:lock v:ext="edit" aspectratio="t"/>
          </v:shape>
          <o:OLEObject Type="Embed" ProgID="Equation.DSMT4" ShapeID="Object 1103" DrawAspect="Content" ObjectID="_1234567925" r:id="rId77"/>
        </w:object>
      </w:r>
      <w:r w:rsidRPr="00173D88">
        <w:rPr>
          <w:rFonts w:ascii="Times New Roman" w:hAnsi="Times New Roman"/>
          <w:color w:val="000000"/>
        </w:rPr>
        <w:t>：</w:t>
      </w:r>
      <w:r>
        <w:rPr>
          <w:rFonts w:ascii="Times New Roman" w:hAnsi="Times New Roman"/>
        </w:rPr>
        <w:object>
          <v:shape id="Object 1104" o:spid="_x0000_i1062" type="#_x0000_t75" alt="学科网(www.zxxk.com)--教育资源门户，提供试卷、教案、课件、论文、素材以及各类教学资源下载，还有大量而丰富的教学相关资讯！" style="width:54pt;height:18pt" o:ole="" o:preferrelative="t" filled="f" stroked="f">
            <v:imagedata r:id="rId78" o:title="eqIdf240cccaf24af8a796abb95cb42be52e"/>
            <v:path o:extrusionok="f"/>
            <o:lock v:ext="edit" aspectratio="t"/>
          </v:shape>
          <o:OLEObject Type="Embed" ProgID="Equation.DSMT4" ShapeID="Object 1104" DrawAspect="Content" ObjectID="_1234567926" r:id="rId79"/>
        </w:object>
      </w:r>
      <w:r w:rsidRPr="00173D88">
        <w:rPr>
          <w:rFonts w:ascii="Times New Roman" w:hAnsi="Times New Roman"/>
          <w:color w:val="000000"/>
        </w:rPr>
        <w:t>与圆</w:t>
      </w:r>
      <w:r>
        <w:rPr>
          <w:rFonts w:ascii="Times New Roman" w:hAnsi="Times New Roman"/>
        </w:rPr>
        <w:object>
          <v:shape id="Object 1105" o:spid="_x0000_i1063" type="#_x0000_t75" alt="学科网(www.zxxk.com)--教育资源门户，提供试卷、教案、课件、论文、素材以及各类教学资源下载，还有大量而丰富的教学相关资讯！" style="width:14.99pt;height:18pt" o:ole="" o:preferrelative="t" filled="f" stroked="f">
            <v:imagedata r:id="rId80" o:title="eqId23f3ffe7abc59e2f65d827c8eab8d36a"/>
            <v:path o:extrusionok="f"/>
            <o:lock v:ext="edit" aspectratio="t"/>
          </v:shape>
          <o:OLEObject Type="Embed" ProgID="Equation.DSMT4" ShapeID="Object 1105" DrawAspect="Content" ObjectID="_1234567927" r:id="rId81"/>
        </w:object>
      </w:r>
      <w:r w:rsidRPr="00173D88">
        <w:rPr>
          <w:rFonts w:ascii="Times New Roman" w:hAnsi="Times New Roman"/>
          <w:color w:val="000000"/>
        </w:rPr>
        <w:t>：</w:t>
      </w:r>
      <w:r>
        <w:rPr>
          <w:rFonts w:ascii="Times New Roman" w:hAnsi="Times New Roman"/>
        </w:rPr>
        <w:object>
          <v:shape id="Object 1106" o:spid="_x0000_i1064" type="#_x0000_t75" alt="学科网(www.zxxk.com)--教育资源门户，提供试卷、教案、课件、论文、素材以及各类教学资源下载，还有大量而丰富的教学相关资讯！" style="width:121pt;height:18pt" o:ole="" o:preferrelative="t" filled="f" stroked="f">
            <v:imagedata r:id="rId82" o:title="eqId32f8e16584d1ee3ba0472ed5f69e18e6"/>
            <v:path o:extrusionok="f"/>
            <o:lock v:ext="edit" aspectratio="t"/>
          </v:shape>
          <o:OLEObject Type="Embed" ProgID="Equation.DSMT4" ShapeID="Object 1106" DrawAspect="Content" ObjectID="_1234567928" r:id="rId83"/>
        </w:object>
      </w:r>
      <w:r w:rsidRPr="00173D88">
        <w:rPr>
          <w:rFonts w:ascii="Times New Roman" w:hAnsi="Times New Roman"/>
          <w:color w:val="000000"/>
        </w:rPr>
        <w:t>相内切，则</w:t>
      </w:r>
      <w:r>
        <w:rPr>
          <w:rFonts w:ascii="Times New Roman" w:hAnsi="Times New Roman"/>
        </w:rPr>
        <w:object>
          <v:shape id="Object 1107" o:spid="_x0000_i1065" type="#_x0000_t75" alt="学科网(www.zxxk.com)--教育资源门户，提供试卷、教案、课件、论文、素材以及各类教学资源下载，还有大量而丰富的教学相关资讯！" style="width:12pt;height:15.74pt" o:ole="" o:preferrelative="t" filled="f" stroked="f">
            <v:imagedata r:id="rId76" o:title="eqIdb1241216f3c1cb5e73043dd1037f556d"/>
            <v:path o:extrusionok="f"/>
            <o:lock v:ext="edit" aspectratio="t"/>
          </v:shape>
          <o:OLEObject Type="Embed" ProgID="Equation.DSMT4" ShapeID="Object 1107" DrawAspect="Content" ObjectID="_1234567929" r:id="rId84"/>
        </w:object>
      </w:r>
      <w:r w:rsidRPr="00173D88">
        <w:rPr>
          <w:rFonts w:ascii="Times New Roman" w:hAnsi="Times New Roman"/>
          <w:color w:val="000000"/>
        </w:rPr>
        <w:t>与</w:t>
      </w:r>
      <w:r>
        <w:rPr>
          <w:rFonts w:ascii="Times New Roman" w:hAnsi="Times New Roman"/>
        </w:rPr>
        <w:object>
          <v:shape id="Object 1108" o:spid="_x0000_i1066" type="#_x0000_t75" alt="学科网(www.zxxk.com)--教育资源门户，提供试卷、教案、课件、论文、素材以及各类教学资源下载，还有大量而丰富的教学相关资讯！" style="width:14.99pt;height:18pt" o:ole="" o:preferrelative="t" filled="f" stroked="f">
            <v:imagedata r:id="rId80" o:title="eqId23f3ffe7abc59e2f65d827c8eab8d36a"/>
            <v:path o:extrusionok="f"/>
            <o:lock v:ext="edit" aspectratio="t"/>
          </v:shape>
          <o:OLEObject Type="Embed" ProgID="Equation.DSMT4" ShapeID="Object 1108" DrawAspect="Content" ObjectID="_1234567930" r:id="rId85"/>
        </w:object>
      </w:r>
      <w:r w:rsidRPr="00173D88">
        <w:rPr>
          <w:rFonts w:ascii="Times New Roman" w:hAnsi="Times New Roman"/>
          <w:color w:val="000000"/>
        </w:rPr>
        <w:t>的公切线方程为（</w:t>
      </w:r>
      <w:r w:rsidRPr="00173D88">
        <w:rPr>
          <w:rFonts w:ascii="Times New Roman" w:eastAsia="Times New Roman" w:hAnsi="Times New Roman"/>
          <w:color w:val="000000"/>
        </w:rPr>
        <w:t xml:space="preserve">    </w:t>
      </w:r>
      <w:r w:rsidRPr="00173D88">
        <w:rPr>
          <w:rFonts w:ascii="Times New Roman" w:hAnsi="Times New Roman"/>
          <w:color w:val="000000"/>
        </w:rPr>
        <w:t>）</w:t>
      </w:r>
    </w:p>
    <w:p w:rsidR="004547FB" w:rsidRPr="00173D88" w:rsidP="00343996">
      <w:pPr>
        <w:tabs>
          <w:tab w:val="left" w:pos="4873"/>
        </w:tabs>
        <w:snapToGrid w:val="0"/>
        <w:spacing w:line="360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A. </w:t>
      </w:r>
      <w:r>
        <w:rPr>
          <w:rFonts w:ascii="Times New Roman" w:hAnsi="Times New Roman"/>
        </w:rPr>
        <w:object>
          <v:shape id="Object 1109" o:spid="_x0000_i1067" type="#_x0000_t75" alt="学科网(www.zxxk.com)--教育资源门户，提供试卷、教案、课件、论文、素材以及各类教学资源下载，还有大量而丰富的教学相关资讯！" style="width:72.73pt;height:15.74pt" o:ole="" o:preferrelative="t" filled="f" stroked="f">
            <v:imagedata r:id="rId86" o:title="eqIdda5e4f21b648c27d55b12c8d42ada6f9"/>
            <v:path o:extrusionok="f"/>
            <o:lock v:ext="edit" aspectratio="t"/>
          </v:shape>
          <o:OLEObject Type="Embed" ProgID="Equation.DSMT4" ShapeID="Object 1109" DrawAspect="Content" ObjectID="_1234567931" r:id="rId87"/>
        </w:object>
      </w:r>
      <w:r w:rsidRPr="00173D88">
        <w:rPr>
          <w:rFonts w:ascii="Times New Roman" w:hAnsi="Times New Roman"/>
          <w:color w:val="000000"/>
        </w:rPr>
        <w:tab/>
        <w:t xml:space="preserve">B. </w:t>
      </w:r>
      <w:r>
        <w:rPr>
          <w:rFonts w:ascii="Times New Roman" w:hAnsi="Times New Roman"/>
        </w:rPr>
        <w:object>
          <v:shape id="Object 1110" o:spid="_x0000_i1068" type="#_x0000_t75" alt="学科网(www.zxxk.com)--教育资源门户，提供试卷、教案、课件、论文、素材以及各类教学资源下载，还有大量而丰富的教学相关资讯！" style="width:72.73pt;height:15.74pt" o:ole="" o:preferrelative="t" filled="f" stroked="f">
            <v:imagedata r:id="rId88" o:title="eqId5d5d58c8c55fc8dac4fcdf3221300316"/>
            <v:path o:extrusionok="f"/>
            <o:lock v:ext="edit" aspectratio="t"/>
          </v:shape>
          <o:OLEObject Type="Embed" ProgID="Equation.DSMT4" ShapeID="Object 1110" DrawAspect="Content" ObjectID="_1234567932" r:id="rId89"/>
        </w:object>
      </w:r>
    </w:p>
    <w:p w:rsidR="004547FB" w:rsidRPr="00173D88" w:rsidP="00343996">
      <w:pPr>
        <w:tabs>
          <w:tab w:val="left" w:pos="4873"/>
        </w:tabs>
        <w:snapToGrid w:val="0"/>
        <w:spacing w:line="360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C. </w:t>
      </w:r>
      <w:r>
        <w:rPr>
          <w:rFonts w:ascii="Times New Roman" w:hAnsi="Times New Roman"/>
        </w:rPr>
        <w:object>
          <v:shape id="Object 1111" o:spid="_x0000_i1069" type="#_x0000_t75" alt="学科网(www.zxxk.com)--教育资源门户，提供试卷、教案、课件、论文、素材以及各类教学资源下载，还有大量而丰富的教学相关资讯！" style="width:72.73pt;height:15.74pt" o:ole="" o:preferrelative="t" filled="f" stroked="f">
            <v:imagedata r:id="rId90" o:title="eqId9d0f16aa6b9e0590bc7c978e30926326"/>
            <v:path o:extrusionok="f"/>
            <o:lock v:ext="edit" aspectratio="t"/>
          </v:shape>
          <o:OLEObject Type="Embed" ProgID="Equation.DSMT4" ShapeID="Object 1111" DrawAspect="Content" ObjectID="_1234567933" r:id="rId91"/>
        </w:object>
      </w:r>
      <w:r w:rsidRPr="00173D88">
        <w:rPr>
          <w:rFonts w:ascii="Times New Roman" w:hAnsi="Times New Roman"/>
          <w:color w:val="000000"/>
        </w:rPr>
        <w:tab/>
        <w:t xml:space="preserve">D. </w:t>
      </w:r>
      <w:r>
        <w:rPr>
          <w:rFonts w:ascii="Times New Roman" w:hAnsi="Times New Roman"/>
        </w:rPr>
        <w:object>
          <v:shape id="Object 1112" o:spid="_x0000_i1070" type="#_x0000_t75" alt="学科网(www.zxxk.com)--教育资源门户，提供试卷、教案、课件、论文、素材以及各类教学资源下载，还有大量而丰富的教学相关资讯！" style="width:72.73pt;height:15.74pt" o:ole="" o:preferrelative="t" filled="f" stroked="f">
            <v:imagedata r:id="rId92" o:title="eqId1b3412469e573766c556a98550af8a90"/>
            <v:path o:extrusionok="f"/>
            <o:lock v:ext="edit" aspectratio="t"/>
          </v:shape>
          <o:OLEObject Type="Embed" ProgID="Equation.DSMT4" ShapeID="Object 1112" DrawAspect="Content" ObjectID="_1234567934" r:id="rId93"/>
        </w:object>
      </w:r>
    </w:p>
    <w:p w:rsidR="004547FB" w:rsidRPr="00173D88" w:rsidP="00343996">
      <w:pPr>
        <w:snapToGrid w:val="0"/>
        <w:spacing w:line="360" w:lineRule="auto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7．已知数列</w:t>
      </w:r>
      <w:r>
        <w:rPr>
          <w:rFonts w:ascii="Times New Roman" w:hAnsi="Times New Roman"/>
        </w:rPr>
        <w:object>
          <v:shape id="Object 1113" o:spid="_x0000_i1071" type="#_x0000_t75" alt="eqId83cf38189d5cbf627d2b82ac0eb76006" style="width:21.1pt;height:17.8pt" o:ole="" o:preferrelative="t" filled="f" stroked="f">
            <v:imagedata r:id="rId29" o:title="eqId83cf38189d5cbf627d2b82ac0eb76006"/>
            <v:path o:extrusionok="f"/>
            <o:lock v:ext="edit" aspectratio="t"/>
          </v:shape>
          <o:OLEObject Type="Embed" ProgID="Equation.DSMT4" ShapeID="Object 1113" DrawAspect="Content" ObjectID="_1234567935" r:id="rId94"/>
        </w:object>
      </w:r>
      <w:r w:rsidRPr="00173D88">
        <w:rPr>
          <w:rFonts w:ascii="Times New Roman" w:hAnsi="Times New Roman"/>
        </w:rPr>
        <w:t>满足</w:t>
      </w:r>
      <w:r>
        <w:rPr>
          <w:rFonts w:ascii="Times New Roman" w:hAnsi="Times New Roman"/>
        </w:rPr>
        <w:object>
          <v:shape id="Object 1114" o:spid="_x0000_i1072" type="#_x0000_t75" alt="eqId49877898104497d3f6f4a28c8160d1d4" style="width:74.76pt;height:27.55pt" o:ole="" o:preferrelative="t" filled="f" stroked="f">
            <v:imagedata r:id="rId95" o:title="eqId49877898104497d3f6f4a28c8160d1d4"/>
            <v:path o:extrusionok="f"/>
            <o:lock v:ext="edit" aspectratio="t"/>
          </v:shape>
          <o:OLEObject Type="Embed" ProgID="Equation.DSMT4" ShapeID="Object 1114" DrawAspect="Content" ObjectID="_1234567936" r:id="rId96"/>
        </w:object>
      </w:r>
      <w:r w:rsidRPr="00173D88">
        <w:rPr>
          <w:rFonts w:ascii="Times New Roman" w:hAnsi="Times New Roman"/>
        </w:rPr>
        <w:t>，且</w:t>
      </w:r>
      <w:r>
        <w:rPr>
          <w:rFonts w:ascii="Times New Roman" w:hAnsi="Times New Roman"/>
        </w:rPr>
        <w:object>
          <v:shape id="Object 1115" o:spid="_x0000_i1073" type="#_x0000_t75" alt="eqId562bf10d55724c77204c6953c7fbf7e2" style="width:33.4pt;height:15.71pt" o:ole="" o:preferrelative="t" filled="f" stroked="f">
            <v:imagedata r:id="rId97" o:title="eqId562bf10d55724c77204c6953c7fbf7e2"/>
            <v:path o:extrusionok="f"/>
            <o:lock v:ext="edit" aspectratio="t"/>
          </v:shape>
          <o:OLEObject Type="Embed" ProgID="Equation.DSMT4" ShapeID="Object 1115" DrawAspect="Content" ObjectID="_1234567937" r:id="rId98"/>
        </w:object>
      </w:r>
      <w:r w:rsidRPr="00173D88">
        <w:rPr>
          <w:rFonts w:ascii="Times New Roman" w:hAnsi="Times New Roman"/>
        </w:rPr>
        <w:t>，若</w:t>
      </w:r>
      <w:r>
        <w:rPr>
          <w:rFonts w:ascii="Times New Roman" w:hAnsi="Times New Roman"/>
        </w:rPr>
        <w:object>
          <v:shape id="Object 1116" o:spid="_x0000_i1074" type="#_x0000_t75" alt="eqId11257350f36416169dad24c4f0388645" style="width:41.36pt;height:15.74pt" o:ole="" o:preferrelative="t" filled="f" stroked="f">
            <v:imagedata r:id="rId99" o:title="eqId11257350f36416169dad24c4f0388645"/>
            <v:path o:extrusionok="f"/>
            <o:lock v:ext="edit" aspectratio="t"/>
          </v:shape>
          <o:OLEObject Type="Embed" ProgID="Equation.DSMT4" ShapeID="Object 1116" DrawAspect="Content" ObjectID="_1234567938" r:id="rId100"/>
        </w:object>
      </w:r>
      <w:r w:rsidRPr="00173D88">
        <w:rPr>
          <w:rFonts w:ascii="Times New Roman" w:hAnsi="Times New Roman"/>
        </w:rPr>
        <w:t>，则正整数</w:t>
      </w:r>
      <w:r>
        <w:rPr>
          <w:rFonts w:ascii="Times New Roman" w:hAnsi="Times New Roman"/>
        </w:rPr>
        <w:object>
          <v:shape id="Object 1117" o:spid="_x0000_i1075" type="#_x0000_t75" alt="eqIdf0a532e15e232cb4b99a8d4d07c89575" style="width:8.75pt;height:12.65pt" o:ole="" o:preferrelative="t" filled="f" stroked="f">
            <v:imagedata r:id="rId101" o:title="eqIdf0a532e15e232cb4b99a8d4d07c89575"/>
            <v:path o:extrusionok="f"/>
            <o:lock v:ext="edit" aspectratio="t"/>
          </v:shape>
          <o:OLEObject Type="Embed" ProgID="Equation.DSMT4" ShapeID="Object 1117" DrawAspect="Content" ObjectID="_1234567939" r:id="rId102"/>
        </w:object>
      </w:r>
      <w:r w:rsidRPr="00173D88">
        <w:rPr>
          <w:rFonts w:ascii="Times New Roman" w:hAnsi="Times New Roman"/>
        </w:rPr>
        <w:t>为（</w:t>
      </w:r>
      <w:r w:rsidRPr="00173D88">
        <w:rPr>
          <w:rFonts w:ascii="Times New Roman" w:eastAsia="Times New Roman" w:hAnsi="Times New Roman"/>
          <w:kern w:val="0"/>
          <w:sz w:val="24"/>
          <w:szCs w:val="24"/>
        </w:rPr>
        <w:t>    </w:t>
      </w:r>
      <w:r w:rsidRPr="00173D88">
        <w:rPr>
          <w:rFonts w:ascii="Times New Roman" w:hAnsi="Times New Roman"/>
        </w:rPr>
        <w:t>）</w:t>
      </w:r>
    </w:p>
    <w:p w:rsidR="004547FB" w:rsidRPr="00173D88" w:rsidP="00343996">
      <w:pPr>
        <w:tabs>
          <w:tab w:val="left" w:pos="2078"/>
          <w:tab w:val="left" w:pos="4156"/>
          <w:tab w:val="left" w:pos="6234"/>
        </w:tabs>
        <w:snapToGrid w:val="0"/>
        <w:spacing w:line="360" w:lineRule="auto"/>
        <w:ind w:left="380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A．13</w:t>
        <w:tab/>
        <w:t>B．12</w:t>
        <w:tab/>
        <w:t>C．11</w:t>
        <w:tab/>
        <w:t>D．10</w:t>
      </w:r>
    </w:p>
    <w:p w:rsidR="004547FB" w:rsidRPr="00173D88" w:rsidP="00343996">
      <w:pPr>
        <w:snapToGrid w:val="0"/>
        <w:spacing w:line="360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</w:rPr>
        <w:t>8．</w:t>
      </w:r>
      <w:r w:rsidRPr="00173D88">
        <w:rPr>
          <w:rFonts w:ascii="Times New Roman" w:hAnsi="Times New Roman"/>
          <w:color w:val="000000"/>
        </w:rPr>
        <w:t>已知</w:t>
      </w:r>
      <w:r>
        <w:rPr>
          <w:rFonts w:ascii="Times New Roman" w:hAnsi="Times New Roman"/>
        </w:rPr>
        <w:object>
          <v:shape id="Object 1118" o:spid="_x0000_i1076" type="#_x0000_t75" alt="学科网(www.zxxk.com)--教育资源门户，提供试卷、教案、课件、论文、素材以及各类教学资源下载，还有大量而丰富的教学相关资讯！" style="width:12.76pt;height:12.76pt" o:ole="" o:preferrelative="t" filled="f" stroked="f">
            <v:imagedata r:id="rId103" o:title="eqIda0ed1ec316bc54c37c4286c208f55667"/>
            <v:path o:extrusionok="f"/>
            <o:lock v:ext="edit" aspectratio="t"/>
          </v:shape>
          <o:OLEObject Type="Embed" ProgID="Equation.DSMT4" ShapeID="Object 1118" DrawAspect="Content" ObjectID="_1234567940" r:id="rId104"/>
        </w:object>
      </w:r>
      <w:r w:rsidRPr="00173D88">
        <w:rPr>
          <w:rFonts w:ascii="Times New Roman" w:hAnsi="Times New Roman"/>
          <w:color w:val="000000"/>
        </w:rPr>
        <w:t>为椭圆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 w:rsidRPr="00173D88">
        <w:rPr>
          <w:rFonts w:ascii="Times New Roman" w:hAnsi="Times New Roman"/>
          <w:color w:val="000000"/>
        </w:rPr>
        <w:t>：</w:t>
      </w:r>
      <w:r>
        <w:rPr>
          <w:rFonts w:ascii="Times New Roman" w:hAnsi="Times New Roman"/>
        </w:rPr>
        <w:object>
          <v:shape id="Object 1119" o:spid="_x0000_i1077" type="#_x0000_t75" alt="学科网(www.zxxk.com)--教育资源门户，提供试卷、教案、课件、论文、素材以及各类教学资源下载，还有大量而丰富的教学相关资讯！" style="width:110.27pt;height:33.02pt" o:ole="" o:preferrelative="t" filled="f" stroked="f">
            <v:imagedata r:id="rId105" o:title="eqId7dd54b9df3402ad91e2d34c40efe0c7a"/>
            <v:path o:extrusionok="f"/>
            <o:lock v:ext="edit" aspectratio="t"/>
          </v:shape>
          <o:OLEObject Type="Embed" ProgID="Equation.DSMT4" ShapeID="Object 1119" DrawAspect="Content" ObjectID="_1234567941" r:id="rId106"/>
        </w:object>
      </w:r>
      <w:r w:rsidRPr="00173D88">
        <w:rPr>
          <w:rFonts w:ascii="Times New Roman" w:hAnsi="Times New Roman"/>
          <w:color w:val="000000"/>
        </w:rPr>
        <w:t>的右焦点，</w:t>
      </w:r>
      <w:r w:rsidRPr="00173D88">
        <w:rPr>
          <w:rFonts w:ascii="Times New Roman" w:eastAsia="Times New Roman" w:hAnsi="Times New Roman"/>
          <w:i/>
          <w:color w:val="000000"/>
        </w:rPr>
        <w:t>P</w:t>
      </w:r>
      <w:r w:rsidRPr="00173D88">
        <w:rPr>
          <w:rFonts w:ascii="Times New Roman" w:hAnsi="Times New Roman"/>
          <w:color w:val="000000"/>
        </w:rPr>
        <w:t>为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 w:rsidRPr="00173D88">
        <w:rPr>
          <w:rFonts w:ascii="Times New Roman" w:hAnsi="Times New Roman"/>
          <w:color w:val="000000"/>
        </w:rPr>
        <w:t>上的动点，过</w:t>
      </w:r>
      <w:r w:rsidRPr="00173D88">
        <w:rPr>
          <w:rFonts w:ascii="Times New Roman" w:eastAsia="Times New Roman" w:hAnsi="Times New Roman"/>
          <w:i/>
          <w:color w:val="000000"/>
        </w:rPr>
        <w:t>F</w:t>
      </w:r>
      <w:r w:rsidRPr="00173D88">
        <w:rPr>
          <w:rFonts w:ascii="Times New Roman" w:hAnsi="Times New Roman"/>
          <w:color w:val="000000"/>
        </w:rPr>
        <w:t>且垂直于</w:t>
      </w:r>
      <w:r w:rsidRPr="00173D88">
        <w:rPr>
          <w:rFonts w:ascii="Times New Roman" w:eastAsia="Times New Roman" w:hAnsi="Times New Roman"/>
          <w:i/>
          <w:color w:val="000000"/>
        </w:rPr>
        <w:t>x</w:t>
      </w:r>
      <w:r w:rsidRPr="00173D88">
        <w:rPr>
          <w:rFonts w:ascii="Times New Roman" w:hAnsi="Times New Roman"/>
          <w:color w:val="000000"/>
        </w:rPr>
        <w:t>轴的直线与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 w:rsidRPr="00173D88">
        <w:rPr>
          <w:rFonts w:ascii="Times New Roman" w:hAnsi="Times New Roman"/>
          <w:color w:val="000000"/>
        </w:rPr>
        <w:t>交于</w:t>
      </w:r>
      <w:r w:rsidRPr="00173D88">
        <w:rPr>
          <w:rFonts w:ascii="Times New Roman" w:eastAsia="Times New Roman" w:hAnsi="Times New Roman"/>
          <w:i/>
          <w:color w:val="000000"/>
        </w:rPr>
        <w:t>M</w:t>
      </w:r>
      <w:r w:rsidRPr="00173D88">
        <w:rPr>
          <w:rFonts w:ascii="Times New Roman" w:hAnsi="Times New Roman"/>
          <w:color w:val="000000"/>
        </w:rPr>
        <w:t>，</w:t>
      </w:r>
      <w:r w:rsidRPr="00173D88">
        <w:rPr>
          <w:rFonts w:ascii="Times New Roman" w:eastAsia="Times New Roman" w:hAnsi="Times New Roman"/>
          <w:i/>
          <w:color w:val="000000"/>
        </w:rPr>
        <w:t>N</w:t>
      </w:r>
      <w:r w:rsidRPr="00173D88">
        <w:rPr>
          <w:rFonts w:ascii="Times New Roman" w:hAnsi="Times New Roman"/>
          <w:color w:val="000000"/>
        </w:rPr>
        <w:t>两点，若</w:t>
      </w:r>
      <w:r>
        <w:rPr>
          <w:rFonts w:ascii="Times New Roman" w:hAnsi="Times New Roman"/>
        </w:rPr>
        <w:object>
          <v:shape id="Object 1120" o:spid="_x0000_i1078" type="#_x0000_t75" alt="学科网(www.zxxk.com)--教育资源门户，提供试卷、教案、课件、论文、素材以及各类教学资源下载，还有大量而丰富的教学相关资讯！" style="width:27pt;height:20.25pt" o:ole="" o:preferrelative="t" filled="f" stroked="f">
            <v:imagedata r:id="rId107" o:title="eqId084cf5ffced059f5653ee2a1023518b7"/>
            <v:path o:extrusionok="f"/>
            <o:lock v:ext="edit" aspectratio="t"/>
          </v:shape>
          <o:OLEObject Type="Embed" ProgID="Equation.DSMT4" ShapeID="Object 1120" DrawAspect="Content" ObjectID="_1234567942" r:id="rId108"/>
        </w:object>
      </w:r>
      <w:r w:rsidRPr="00173D88">
        <w:rPr>
          <w:rFonts w:ascii="Times New Roman" w:hAnsi="Times New Roman"/>
          <w:color w:val="000000"/>
        </w:rPr>
        <w:t>等于</w:t>
      </w:r>
      <w:r>
        <w:rPr>
          <w:rFonts w:ascii="Times New Roman" w:hAnsi="Times New Roman"/>
        </w:rPr>
        <w:object>
          <v:shape id="Object 1121" o:spid="_x0000_i1079" type="#_x0000_t75" alt="学科网(www.zxxk.com)--教育资源门户，提供试卷、教案、课件、论文、素材以及各类教学资源下载，还有大量而丰富的教学相关资讯！" style="width:23.76pt;height:19.69pt" o:ole="" o:preferrelative="t" filled="f" stroked="f">
            <v:imagedata r:id="rId109" o:title="eqId4ac654a052f98d1ccb7fede1f122cec3"/>
            <v:path o:extrusionok="f"/>
            <o:lock v:ext="edit" aspectratio="t"/>
          </v:shape>
          <o:OLEObject Type="Embed" ProgID="Equation.DSMT4" ShapeID="Object 1121" DrawAspect="Content" ObjectID="_1234567943" r:id="rId110"/>
        </w:object>
      </w:r>
      <w:r w:rsidRPr="00173D88">
        <w:rPr>
          <w:rFonts w:ascii="Times New Roman" w:hAnsi="Times New Roman"/>
          <w:color w:val="000000"/>
        </w:rPr>
        <w:t>的最小值的</w:t>
      </w:r>
      <w:r w:rsidRPr="00173D88">
        <w:rPr>
          <w:rFonts w:ascii="Times New Roman" w:eastAsia="Times New Roman" w:hAnsi="Times New Roman"/>
          <w:color w:val="000000"/>
        </w:rPr>
        <w:t>3</w:t>
      </w:r>
      <w:r w:rsidRPr="00173D88">
        <w:rPr>
          <w:rFonts w:ascii="Times New Roman" w:hAnsi="Times New Roman"/>
          <w:color w:val="000000"/>
        </w:rPr>
        <w:t>倍，则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 w:rsidRPr="00173D88">
        <w:rPr>
          <w:rFonts w:ascii="Times New Roman" w:hAnsi="Times New Roman"/>
          <w:color w:val="000000"/>
        </w:rPr>
        <w:t>的离心率为（</w:t>
      </w:r>
      <w:r w:rsidRPr="00173D88">
        <w:rPr>
          <w:rFonts w:ascii="Times New Roman" w:eastAsia="Times New Roman" w:hAnsi="Times New Roman"/>
          <w:color w:val="000000"/>
        </w:rPr>
        <w:t xml:space="preserve">    </w:t>
      </w:r>
      <w:r w:rsidRPr="00173D88">
        <w:rPr>
          <w:rFonts w:ascii="Times New Roman" w:hAnsi="Times New Roman"/>
          <w:color w:val="000000"/>
        </w:rPr>
        <w:t>）</w:t>
      </w:r>
    </w:p>
    <w:p w:rsidR="004547FB" w:rsidRPr="00173D88" w:rsidP="00343996">
      <w:pPr>
        <w:tabs>
          <w:tab w:val="left" w:pos="2436"/>
          <w:tab w:val="left" w:pos="4873"/>
          <w:tab w:val="left" w:pos="7309"/>
        </w:tabs>
        <w:snapToGrid w:val="0"/>
        <w:spacing w:line="360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A. </w:t>
      </w:r>
      <w:r>
        <w:rPr>
          <w:rFonts w:ascii="Times New Roman" w:hAnsi="Times New Roman"/>
        </w:rPr>
        <w:object>
          <v:shape id="Object 1122" o:spid="_x0000_i1080" type="#_x0000_t75" alt="学科网(www.zxxk.com)--教育资源门户，提供试卷、教案、课件、论文、素材以及各类教学资源下载，还有大量而丰富的教学相关资讯！" style="width:11.25pt;height:30.76pt" o:ole="" o:preferrelative="t" filled="f" stroked="f">
            <v:imagedata r:id="rId111" o:title="eqId4dac452fbb5ef6dd653e7fbbef639484"/>
            <v:path o:extrusionok="f"/>
            <o:lock v:ext="edit" aspectratio="t"/>
          </v:shape>
          <o:OLEObject Type="Embed" ProgID="Equation.DSMT4" ShapeID="Object 1122" DrawAspect="Content" ObjectID="_1234567944" r:id="rId112"/>
        </w:object>
      </w:r>
      <w:r w:rsidRPr="00173D88">
        <w:rPr>
          <w:rFonts w:ascii="Times New Roman" w:hAnsi="Times New Roman"/>
          <w:color w:val="000000"/>
        </w:rPr>
        <w:tab/>
        <w:t xml:space="preserve">B. </w:t>
      </w:r>
      <w:r>
        <w:rPr>
          <w:rFonts w:ascii="Times New Roman" w:hAnsi="Times New Roman"/>
        </w:rPr>
        <w:object>
          <v:shape id="Object 1123" o:spid="_x0000_i1081" type="#_x0000_t75" alt="学科网(www.zxxk.com)--教育资源门户，提供试卷、教案、课件、论文、素材以及各类教学资源下载，还有大量而丰富的教学相关资讯！" style="width:10.5pt;height:21.02pt" o:ole="" o:preferrelative="t" filled="f" stroked="f">
            <v:imagedata r:id="rId113" o:title="eqIdf89eef3148f2d4d09379767b4af69132"/>
            <v:path o:extrusionok="f"/>
            <o:lock v:ext="edit" aspectratio="t"/>
          </v:shape>
          <o:OLEObject Type="Embed" ProgID="Equation.DSMT4" ShapeID="Object 1123" DrawAspect="Content" ObjectID="_1234567945" r:id="rId114"/>
        </w:object>
      </w:r>
      <w:r w:rsidRPr="00173D88">
        <w:rPr>
          <w:rFonts w:ascii="Times New Roman" w:hAnsi="Times New Roman"/>
          <w:color w:val="000000"/>
        </w:rPr>
        <w:tab/>
        <w:t xml:space="preserve">C. </w:t>
      </w:r>
      <w:r>
        <w:rPr>
          <w:rFonts w:ascii="Times New Roman" w:hAnsi="Times New Roman"/>
        </w:rPr>
        <w:object>
          <v:shape id="Object 1124" o:spid="_x0000_i1082" type="#_x0000_t75" alt="学科网(www.zxxk.com)--教育资源门户，提供试卷、教案、课件、论文、素材以及各类教学资源下载，还有大量而丰富的教学相关资讯！" style="width:20.25pt;height:33.75pt" o:ole="" o:preferrelative="t" filled="f" stroked="f">
            <v:imagedata r:id="rId115" o:title="eqId827ccf0c04aa941ba20d5f4c6068b46b"/>
            <v:path o:extrusionok="f"/>
            <o:lock v:ext="edit" aspectratio="t"/>
          </v:shape>
          <o:OLEObject Type="Embed" ProgID="Equation.DSMT4" ShapeID="Object 1124" DrawAspect="Content" ObjectID="_1234567946" r:id="rId116"/>
        </w:object>
      </w:r>
      <w:r w:rsidRPr="00173D88">
        <w:rPr>
          <w:rFonts w:ascii="Times New Roman" w:hAnsi="Times New Roman"/>
          <w:color w:val="000000"/>
        </w:rPr>
        <w:tab/>
        <w:t xml:space="preserve">D. </w:t>
      </w:r>
      <w:r>
        <w:rPr>
          <w:rFonts w:ascii="Times New Roman" w:hAnsi="Times New Roman"/>
        </w:rPr>
        <w:object>
          <v:shape id="Object 1125" o:spid="_x0000_i1083" type="#_x0000_t75" alt="学科网(www.zxxk.com)--教育资源门户，提供试卷、教案、课件、论文、素材以及各类教学资源下载，还有大量而丰富的教学相关资讯！" style="width:19.79pt;height:34.19pt" o:ole="" o:preferrelative="t" filled="f" stroked="f">
            <v:imagedata r:id="rId117" o:title="eqId860884c0017c8bceb5b0edff796c144f"/>
            <v:path o:extrusionok="f"/>
            <o:lock v:ext="edit" aspectratio="t"/>
          </v:shape>
          <o:OLEObject Type="Embed" ProgID="Equation.DSMT4" ShapeID="Object 1125" DrawAspect="Content" ObjectID="_1234567947" r:id="rId118"/>
        </w:object>
      </w:r>
    </w:p>
    <w:p w:rsidR="004547FB" w:rsidRPr="00173D88" w:rsidP="00343996">
      <w:pPr>
        <w:tabs>
          <w:tab w:val="left" w:pos="2410"/>
          <w:tab w:val="left" w:pos="4536"/>
          <w:tab w:val="left" w:pos="6663"/>
        </w:tabs>
        <w:snapToGrid w:val="0"/>
        <w:spacing w:before="156" w:beforeLines="50" w:line="360" w:lineRule="auto"/>
        <w:textAlignment w:val="center"/>
        <w:rPr>
          <w:rFonts w:ascii="Times New Roman" w:hAnsi="Times New Roman"/>
        </w:rPr>
      </w:pPr>
      <w:r w:rsidRPr="00173D88">
        <w:rPr>
          <w:rFonts w:ascii="Times New Roman" w:eastAsia="黑体" w:hAnsi="Times New Roman"/>
          <w:bCs/>
          <w:szCs w:val="21"/>
        </w:rPr>
        <w:t>二、多项选择题：本题共4小题，每小题5分，共20分．在每小题给出的选项中，有多项符合题目要求，全部选对的得5分，部分选对的得2分，有选错的得0分．</w:t>
      </w:r>
    </w:p>
    <w:p w:rsidR="004547FB" w:rsidRPr="00173D88" w:rsidP="00343996">
      <w:pPr>
        <w:snapToGrid w:val="0"/>
        <w:spacing w:line="360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9. 已知曲线</w:t>
      </w:r>
      <w:r>
        <w:rPr>
          <w:rFonts w:ascii="Times New Roman" w:hAnsi="Times New Roman"/>
        </w:rPr>
        <w:object>
          <v:shape id="Object 1127" o:spid="_x0000_i1084" type="#_x0000_t75" alt="学科网(www.zxxk.com)--教育资源门户，提供试卷、教案、课件、论文、素材以及各类教学资源下载，还有大量而丰富的教学相关资讯！" style="width:12pt;height:15.74pt" o:ole="" o:preferrelative="t" filled="f" stroked="f">
            <v:imagedata r:id="rId76" o:title="eqIdb1241216f3c1cb5e73043dd1037f556d"/>
            <v:path o:extrusionok="f"/>
            <o:lock v:ext="edit" aspectratio="t"/>
          </v:shape>
          <o:OLEObject Type="Embed" ProgID="Equation.DSMT4" ShapeID="Object 1127" DrawAspect="Content" ObjectID="_1234567948" r:id="rId119"/>
        </w:object>
      </w:r>
      <w:r w:rsidRPr="00173D88">
        <w:rPr>
          <w:rFonts w:ascii="Times New Roman" w:hAnsi="Times New Roman"/>
          <w:color w:val="000000"/>
        </w:rPr>
        <w:t>：</w:t>
      </w:r>
      <w:r>
        <w:rPr>
          <w:rFonts w:ascii="Times New Roman" w:hAnsi="Times New Roman"/>
        </w:rPr>
        <w:object>
          <v:shape id="Object 1128" o:spid="_x0000_i1085" type="#_x0000_t75" alt="学科网(www.zxxk.com)--教育资源门户，提供试卷、教案、课件、论文、素材以及各类教学资源下载，还有大量而丰富的教学相关资讯！" style="width:73pt;height:18pt" o:ole="" o:preferrelative="t" filled="f" stroked="f">
            <v:imagedata r:id="rId120" o:title="eqIdd3b09b2414529c0559d60a55027c70cf"/>
            <v:path o:extrusionok="f"/>
            <o:lock v:ext="edit" aspectratio="t"/>
          </v:shape>
          <o:OLEObject Type="Embed" ProgID="Equation.DSMT4" ShapeID="Object 1128" DrawAspect="Content" ObjectID="_1234567949" r:id="rId121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129" o:spid="_x0000_i1086" type="#_x0000_t75" alt="学科网(www.zxxk.com)--教育资源门户，提供试卷、教案、课件、论文、素材以及各类教学资源下载，还有大量而丰富的教学相关资讯！" style="width:14.99pt;height:18pt" o:ole="" o:preferrelative="t" filled="f" stroked="f">
            <v:imagedata r:id="rId80" o:title="eqId23f3ffe7abc59e2f65d827c8eab8d36a"/>
            <v:path o:extrusionok="f"/>
            <o:lock v:ext="edit" aspectratio="t"/>
          </v:shape>
          <o:OLEObject Type="Embed" ProgID="Equation.DSMT4" ShapeID="Object 1129" DrawAspect="Content" ObjectID="_1234567950" r:id="rId122"/>
        </w:object>
      </w:r>
      <w:r w:rsidRPr="00173D88">
        <w:rPr>
          <w:rFonts w:ascii="Times New Roman" w:hAnsi="Times New Roman"/>
          <w:color w:val="000000"/>
        </w:rPr>
        <w:t>：</w:t>
      </w:r>
      <w:r>
        <w:rPr>
          <w:rFonts w:ascii="Times New Roman" w:hAnsi="Times New Roman"/>
        </w:rPr>
        <w:object>
          <v:shape id="Object 1130" o:spid="_x0000_i1087" type="#_x0000_t75" alt="学科网(www.zxxk.com)--教育资源门户，提供试卷、教案、课件、论文、素材以及各类教学资源下载，还有大量而丰富的教学相关资讯！" style="width:55pt;height:33.02pt" o:ole="" o:preferrelative="t" filled="f" stroked="f">
            <v:imagedata r:id="rId123" o:title="eqIdc477e5ade921ffa8377c4719319380ff"/>
            <v:path o:extrusionok="f"/>
            <o:lock v:ext="edit" aspectratio="t"/>
          </v:shape>
          <o:OLEObject Type="Embed" ProgID="Equation.DSMT4" ShapeID="Object 1130" DrawAspect="Content" ObjectID="_1234567951" r:id="rId124"/>
        </w:object>
      </w:r>
      <w:r w:rsidRPr="00173D88">
        <w:rPr>
          <w:rFonts w:ascii="Times New Roman" w:hAnsi="Times New Roman"/>
          <w:color w:val="000000"/>
        </w:rPr>
        <w:t>，则（</w:t>
      </w:r>
      <w:r w:rsidRPr="00173D88">
        <w:rPr>
          <w:rFonts w:ascii="Times New Roman" w:eastAsia="Times New Roman" w:hAnsi="Times New Roman"/>
          <w:color w:val="000000"/>
        </w:rPr>
        <w:t xml:space="preserve">    </w:t>
      </w:r>
      <w:r w:rsidRPr="00173D88">
        <w:rPr>
          <w:rFonts w:ascii="Times New Roman" w:hAnsi="Times New Roman"/>
          <w:color w:val="000000"/>
        </w:rPr>
        <w:t>）</w:t>
      </w:r>
    </w:p>
    <w:p w:rsidR="004547FB" w:rsidRPr="00173D88" w:rsidP="00343996">
      <w:pPr>
        <w:snapToGrid w:val="0"/>
        <w:spacing w:line="360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A. </w:t>
      </w:r>
      <w:r>
        <w:rPr>
          <w:rFonts w:ascii="Times New Roman" w:hAnsi="Times New Roman"/>
        </w:rPr>
        <w:object>
          <v:shape id="Object 1131" o:spid="_x0000_i1088" type="#_x0000_t75" alt="学科网(www.zxxk.com)--教育资源门户，提供试卷、教案、课件、论文、素材以及各类教学资源下载，还有大量而丰富的教学相关资讯！" style="width:12pt;height:15.74pt" o:ole="" o:preferrelative="t" filled="f" stroked="f">
            <v:imagedata r:id="rId76" o:title="eqIdb1241216f3c1cb5e73043dd1037f556d"/>
            <v:path o:extrusionok="f"/>
            <o:lock v:ext="edit" aspectratio="t"/>
          </v:shape>
          <o:OLEObject Type="Embed" ProgID="Equation.DSMT4" ShapeID="Object 1131" DrawAspect="Content" ObjectID="_1234567952" r:id="rId125"/>
        </w:object>
      </w:r>
      <w:r w:rsidRPr="00173D88">
        <w:rPr>
          <w:rFonts w:ascii="Times New Roman" w:hAnsi="Times New Roman"/>
          <w:color w:val="000000"/>
        </w:rPr>
        <w:t>的长轴长为</w:t>
      </w:r>
      <w:r w:rsidRPr="00173D88">
        <w:rPr>
          <w:rFonts w:ascii="Times New Roman" w:eastAsia="Times New Roman" w:hAnsi="Times New Roman"/>
          <w:color w:val="000000"/>
        </w:rPr>
        <w:t>4</w:t>
      </w:r>
    </w:p>
    <w:p w:rsidR="004547FB" w:rsidRPr="00173D88" w:rsidP="00343996">
      <w:pPr>
        <w:snapToGrid w:val="0"/>
        <w:spacing w:line="360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B. </w:t>
      </w:r>
      <w:r>
        <w:rPr>
          <w:rFonts w:ascii="Times New Roman" w:hAnsi="Times New Roman"/>
        </w:rPr>
        <w:object>
          <v:shape id="Object 1132" o:spid="_x0000_i1089" type="#_x0000_t75" alt="学科网(www.zxxk.com)--教育资源门户，提供试卷、教案、课件、论文、素材以及各类教学资源下载，还有大量而丰富的教学相关资讯！" style="width:14.99pt;height:18pt" o:ole="" o:preferrelative="t" filled="f" stroked="f">
            <v:imagedata r:id="rId80" o:title="eqId23f3ffe7abc59e2f65d827c8eab8d36a"/>
            <v:path o:extrusionok="f"/>
            <o:lock v:ext="edit" aspectratio="t"/>
          </v:shape>
          <o:OLEObject Type="Embed" ProgID="Equation.DSMT4" ShapeID="Object 1132" DrawAspect="Content" ObjectID="_1234567953" r:id="rId126"/>
        </w:object>
      </w:r>
      <w:r w:rsidRPr="00173D88">
        <w:rPr>
          <w:rFonts w:ascii="Times New Roman" w:hAnsi="Times New Roman"/>
          <w:color w:val="000000"/>
        </w:rPr>
        <w:t>的渐近线方程为</w:t>
      </w:r>
      <w:r>
        <w:rPr>
          <w:rFonts w:ascii="Times New Roman" w:hAnsi="Times New Roman"/>
        </w:rPr>
        <w:object>
          <v:shape id="Object 1133" o:spid="_x0000_i1090" type="#_x0000_t75" alt="学科网(www.zxxk.com)--教育资源门户，提供试卷、教案、课件、论文、素材以及各类教学资源下载，还有大量而丰富的教学相关资讯！" style="width:50.25pt;height:18.74pt" o:ole="" o:preferrelative="t" filled="f" stroked="f">
            <v:imagedata r:id="rId127" o:title="eqId9b6bb019e2d7c6d17d15ec4d9043f5e6"/>
            <v:path o:extrusionok="f"/>
            <o:lock v:ext="edit" aspectratio="t"/>
          </v:shape>
          <o:OLEObject Type="Embed" ProgID="Equation.DSMT4" ShapeID="Object 1133" DrawAspect="Content" ObjectID="_1234567954" r:id="rId128"/>
        </w:object>
      </w:r>
    </w:p>
    <w:p w:rsidR="004547FB" w:rsidRPr="00173D88" w:rsidP="00343996">
      <w:pPr>
        <w:snapToGrid w:val="0"/>
        <w:spacing w:line="360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C. </w:t>
      </w:r>
      <w:r>
        <w:rPr>
          <w:rFonts w:ascii="Times New Roman" w:hAnsi="Times New Roman"/>
        </w:rPr>
        <w:object>
          <v:shape id="Object 1134" o:spid="_x0000_i1091" type="#_x0000_t75" alt="学科网(www.zxxk.com)--教育资源门户，提供试卷、教案、课件、论文、素材以及各类教学资源下载，还有大量而丰富的教学相关资讯！" style="width:12pt;height:15.74pt" o:ole="" o:preferrelative="t" filled="f" stroked="f">
            <v:imagedata r:id="rId76" o:title="eqIdb1241216f3c1cb5e73043dd1037f556d"/>
            <v:path o:extrusionok="f"/>
            <o:lock v:ext="edit" aspectratio="t"/>
          </v:shape>
          <o:OLEObject Type="Embed" ProgID="Equation.DSMT4" ShapeID="Object 1134" DrawAspect="Content" ObjectID="_1234567955" r:id="rId129"/>
        </w:object>
      </w:r>
      <w:r w:rsidRPr="00173D88">
        <w:rPr>
          <w:rFonts w:ascii="Times New Roman" w:hAnsi="Times New Roman"/>
          <w:color w:val="000000"/>
        </w:rPr>
        <w:t>与</w:t>
      </w:r>
      <w:r>
        <w:rPr>
          <w:rFonts w:ascii="Times New Roman" w:hAnsi="Times New Roman"/>
        </w:rPr>
        <w:object>
          <v:shape id="Object 1135" o:spid="_x0000_i1092" type="#_x0000_t75" alt="学科网(www.zxxk.com)--教育资源门户，提供试卷、教案、课件、论文、素材以及各类教学资源下载，还有大量而丰富的教学相关资讯！" style="width:14.99pt;height:18pt" o:ole="" o:preferrelative="t" filled="f" stroked="f">
            <v:imagedata r:id="rId80" o:title="eqId23f3ffe7abc59e2f65d827c8eab8d36a"/>
            <v:path o:extrusionok="f"/>
            <o:lock v:ext="edit" aspectratio="t"/>
          </v:shape>
          <o:OLEObject Type="Embed" ProgID="Equation.DSMT4" ShapeID="Object 1135" DrawAspect="Content" ObjectID="_1234567956" r:id="rId130"/>
        </w:object>
      </w:r>
      <w:r w:rsidRPr="00173D88">
        <w:rPr>
          <w:rFonts w:ascii="Times New Roman" w:hAnsi="Times New Roman"/>
          <w:color w:val="000000"/>
        </w:rPr>
        <w:t>的焦点坐标相同</w:t>
      </w:r>
    </w:p>
    <w:p w:rsidR="004547FB" w:rsidRPr="00173D88" w:rsidP="00343996">
      <w:pPr>
        <w:snapToGrid w:val="0"/>
        <w:spacing w:line="360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D. </w:t>
      </w:r>
      <w:r>
        <w:rPr>
          <w:rFonts w:ascii="Times New Roman" w:hAnsi="Times New Roman"/>
        </w:rPr>
        <w:object>
          <v:shape id="Object 1136" o:spid="_x0000_i1093" type="#_x0000_t75" alt="学科网(www.zxxk.com)--教育资源门户，提供试卷、教案、课件、论文、素材以及各类教学资源下载，还有大量而丰富的教学相关资讯！" style="width:12pt;height:15.74pt" o:ole="" o:preferrelative="t" filled="f" stroked="f">
            <v:imagedata r:id="rId76" o:title="eqIdb1241216f3c1cb5e73043dd1037f556d"/>
            <v:path o:extrusionok="f"/>
            <o:lock v:ext="edit" aspectratio="t"/>
          </v:shape>
          <o:OLEObject Type="Embed" ProgID="Equation.DSMT4" ShapeID="Object 1136" DrawAspect="Content" ObjectID="_1234567957" r:id="rId131"/>
        </w:object>
      </w:r>
      <w:r w:rsidRPr="00173D88">
        <w:rPr>
          <w:rFonts w:ascii="Times New Roman" w:hAnsi="Times New Roman"/>
          <w:color w:val="000000"/>
        </w:rPr>
        <w:t>与</w:t>
      </w:r>
      <w:r>
        <w:rPr>
          <w:rFonts w:ascii="Times New Roman" w:hAnsi="Times New Roman"/>
        </w:rPr>
        <w:object>
          <v:shape id="Object 1137" o:spid="_x0000_i1094" type="#_x0000_t75" alt="学科网(www.zxxk.com)--教育资源门户，提供试卷、教案、课件、论文、素材以及各类教学资源下载，还有大量而丰富的教学相关资讯！" style="width:14.99pt;height:18pt" o:ole="" o:preferrelative="t" filled="f" stroked="f">
            <v:imagedata r:id="rId80" o:title="eqId23f3ffe7abc59e2f65d827c8eab8d36a"/>
            <v:path o:extrusionok="f"/>
            <o:lock v:ext="edit" aspectratio="t"/>
          </v:shape>
          <o:OLEObject Type="Embed" ProgID="Equation.DSMT4" ShapeID="Object 1137" DrawAspect="Content" ObjectID="_1234567958" r:id="rId132"/>
        </w:object>
      </w:r>
      <w:r w:rsidRPr="00173D88">
        <w:rPr>
          <w:rFonts w:ascii="Times New Roman" w:hAnsi="Times New Roman"/>
          <w:color w:val="000000"/>
        </w:rPr>
        <w:t>的离心率互为倒数</w:t>
      </w:r>
    </w:p>
    <w:p w:rsidR="004547FB" w:rsidRPr="00173D88" w:rsidP="00343996">
      <w:pPr>
        <w:snapToGrid w:val="0"/>
        <w:spacing w:line="360" w:lineRule="auto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  <w:color w:val="000000"/>
        </w:rPr>
        <w:t>10.</w:t>
      </w:r>
      <w:r w:rsidRPr="00173D88">
        <w:rPr>
          <w:rFonts w:ascii="Times New Roman" w:hAnsi="Times New Roman"/>
        </w:rPr>
        <w:t>已知等差数列</w:t>
      </w:r>
      <w:r>
        <w:rPr>
          <w:rFonts w:ascii="Times New Roman" w:hAnsi="Times New Roman"/>
        </w:rPr>
        <w:object>
          <v:shape id="Object 1138" o:spid="_x0000_i1095" type="#_x0000_t75" alt="eqId83cf38189d5cbf627d2b82ac0eb76006" style="width:21.1pt;height:17.8pt" o:ole="" o:preferrelative="t" filled="f" stroked="f">
            <v:imagedata r:id="rId29" o:title="eqId83cf38189d5cbf627d2b82ac0eb76006"/>
            <v:path o:extrusionok="f"/>
            <o:lock v:ext="edit" aspectratio="t"/>
          </v:shape>
          <o:OLEObject Type="Embed" ProgID="Equation.DSMT4" ShapeID="Object 1138" DrawAspect="Content" ObjectID="_1234567959" r:id="rId133"/>
        </w:object>
      </w:r>
      <w:r w:rsidRPr="00173D88">
        <w:rPr>
          <w:rFonts w:ascii="Times New Roman" w:hAnsi="Times New Roman"/>
        </w:rPr>
        <w:t>的前</w:t>
      </w:r>
      <w:r>
        <w:rPr>
          <w:rFonts w:ascii="Times New Roman" w:hAnsi="Times New Roman"/>
        </w:rPr>
        <w:object>
          <v:shape id="Object 1139" o:spid="_x0000_i1096" type="#_x0000_t75" alt="eqIdb6a24198bd04c29321ae5dc5a28fe421" style="width:8.75pt;height:10.1pt" o:ole="" o:preferrelative="t" filled="f" stroked="f">
            <v:imagedata r:id="rId134" o:title="eqIdb6a24198bd04c29321ae5dc5a28fe421"/>
            <v:path o:extrusionok="f"/>
            <o:lock v:ext="edit" aspectratio="t"/>
          </v:shape>
          <o:OLEObject Type="Embed" ProgID="Equation.DSMT4" ShapeID="Object 1139" DrawAspect="Content" ObjectID="_1234567960" r:id="rId135"/>
        </w:object>
      </w:r>
      <w:r w:rsidRPr="00173D88">
        <w:rPr>
          <w:rFonts w:ascii="Times New Roman" w:hAnsi="Times New Roman"/>
        </w:rPr>
        <w:t>项和为</w:t>
      </w:r>
      <w:r>
        <w:rPr>
          <w:rFonts w:ascii="Times New Roman" w:hAnsi="Times New Roman"/>
        </w:rPr>
        <w:object>
          <v:shape id="Object 1140" o:spid="_x0000_i1097" type="#_x0000_t75" alt="eqId08eb71ecf8d733b6932f4680874dbbf3" style="width:12.3pt;height:15.54pt" o:ole="" o:preferrelative="t" filled="f" stroked="f">
            <v:imagedata r:id="rId33" o:title="eqId08eb71ecf8d733b6932f4680874dbbf3"/>
            <v:path o:extrusionok="f"/>
            <o:lock v:ext="edit" aspectratio="t"/>
          </v:shape>
          <o:OLEObject Type="Embed" ProgID="Equation.DSMT4" ShapeID="Object 1140" DrawAspect="Content" ObjectID="_1234567961" r:id="rId136"/>
        </w:object>
      </w:r>
      <w:r w:rsidRPr="00173D88">
        <w:rPr>
          <w:rFonts w:ascii="Times New Roman" w:hAnsi="Times New Roman"/>
        </w:rPr>
        <w:t>，若</w:t>
      </w:r>
      <w:r>
        <w:rPr>
          <w:rFonts w:ascii="Times New Roman" w:hAnsi="Times New Roman"/>
        </w:rPr>
        <w:object>
          <v:shape id="Object 1141" o:spid="_x0000_i1098" type="#_x0000_t75" alt="eqIde26361f363a4954b7c7d6c3497fbdac1" style="width:64.2pt;height:15.71pt" o:ole="" o:preferrelative="t" filled="f" stroked="f">
            <v:imagedata r:id="rId137" o:title="eqIde26361f363a4954b7c7d6c3497fbdac1"/>
            <v:path o:extrusionok="f"/>
            <o:lock v:ext="edit" aspectratio="t"/>
          </v:shape>
          <o:OLEObject Type="Embed" ProgID="Equation.DSMT4" ShapeID="Object 1141" DrawAspect="Content" ObjectID="_1234567962" r:id="rId138"/>
        </w:object>
      </w:r>
      <w:r w:rsidRPr="00173D88">
        <w:rPr>
          <w:rFonts w:ascii="Times New Roman" w:hAnsi="Times New Roman"/>
        </w:rPr>
        <w:t>，则下列结论错误的是（</w:t>
      </w:r>
      <w:r w:rsidRPr="00173D88">
        <w:rPr>
          <w:rFonts w:ascii="Times New Roman" w:eastAsia="Times New Roman" w:hAnsi="Times New Roman"/>
          <w:kern w:val="0"/>
          <w:sz w:val="24"/>
          <w:szCs w:val="24"/>
        </w:rPr>
        <w:t>    </w:t>
      </w:r>
      <w:r w:rsidRPr="00173D88">
        <w:rPr>
          <w:rFonts w:ascii="Times New Roman" w:hAnsi="Times New Roman"/>
        </w:rPr>
        <w:t>）</w:t>
      </w:r>
    </w:p>
    <w:p w:rsidR="004547FB" w:rsidRPr="00173D88" w:rsidP="00343996">
      <w:pPr>
        <w:tabs>
          <w:tab w:val="left" w:pos="4156"/>
        </w:tabs>
        <w:snapToGrid w:val="0"/>
        <w:spacing w:line="360" w:lineRule="auto"/>
        <w:ind w:left="380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A．数列</w:t>
      </w:r>
      <w:r>
        <w:rPr>
          <w:rFonts w:ascii="Times New Roman" w:hAnsi="Times New Roman"/>
        </w:rPr>
        <w:object>
          <v:shape id="Object 1142" o:spid="_x0000_i1099" type="#_x0000_t75" alt="eqId83cf38189d5cbf627d2b82ac0eb76006" style="width:21.1pt;height:17.8pt" o:ole="" o:preferrelative="t" filled="f" stroked="f">
            <v:imagedata r:id="rId29" o:title="eqId83cf38189d5cbf627d2b82ac0eb76006"/>
            <v:path o:extrusionok="f"/>
            <o:lock v:ext="edit" aspectratio="t"/>
          </v:shape>
          <o:OLEObject Type="Embed" ProgID="Equation.DSMT4" ShapeID="Object 1142" DrawAspect="Content" ObjectID="_1234567963" r:id="rId139"/>
        </w:object>
      </w:r>
      <w:r w:rsidRPr="00173D88">
        <w:rPr>
          <w:rFonts w:ascii="Times New Roman" w:hAnsi="Times New Roman"/>
        </w:rPr>
        <w:t>是递增数列</w:t>
        <w:tab/>
        <w:t>B．</w:t>
      </w:r>
      <w:r>
        <w:rPr>
          <w:rFonts w:ascii="Times New Roman" w:hAnsi="Times New Roman"/>
        </w:rPr>
        <w:object>
          <v:shape id="Object 1143" o:spid="_x0000_i1100" type="#_x0000_t75" alt="eqId59a46f61589a5b28b3687d64065ef432" style="width:30.76pt;height:15.9pt" o:ole="" o:preferrelative="t" filled="f" stroked="f">
            <v:imagedata r:id="rId140" o:title="eqId59a46f61589a5b28b3687d64065ef432"/>
            <v:path o:extrusionok="f"/>
            <o:lock v:ext="edit" aspectratio="t"/>
          </v:shape>
          <o:OLEObject Type="Embed" ProgID="Equation.DSMT4" ShapeID="Object 1143" DrawAspect="Content" ObjectID="_1234567964" r:id="rId141"/>
        </w:object>
      </w:r>
    </w:p>
    <w:p w:rsidR="004547FB" w:rsidRPr="00173D88" w:rsidP="00343996">
      <w:pPr>
        <w:tabs>
          <w:tab w:val="left" w:pos="4156"/>
        </w:tabs>
        <w:snapToGrid w:val="0"/>
        <w:spacing w:line="360" w:lineRule="auto"/>
        <w:ind w:left="380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C．当</w:t>
      </w:r>
      <w:r>
        <w:rPr>
          <w:rFonts w:ascii="Times New Roman" w:hAnsi="Times New Roman"/>
        </w:rPr>
        <w:object>
          <v:shape id="Object 1144" o:spid="_x0000_i1101" type="#_x0000_t75" alt="eqId08eb71ecf8d733b6932f4680874dbbf3" style="width:12.3pt;height:15.54pt" o:ole="" o:preferrelative="t" filled="f" stroked="f">
            <v:imagedata r:id="rId33" o:title="eqId08eb71ecf8d733b6932f4680874dbbf3"/>
            <v:path o:extrusionok="f"/>
            <o:lock v:ext="edit" aspectratio="t"/>
          </v:shape>
          <o:OLEObject Type="Embed" ProgID="Equation.DSMT4" ShapeID="Object 1144" DrawAspect="Content" ObjectID="_1234567965" r:id="rId142"/>
        </w:object>
      </w:r>
      <w:r w:rsidRPr="00173D88">
        <w:rPr>
          <w:rFonts w:ascii="Times New Roman" w:hAnsi="Times New Roman"/>
        </w:rPr>
        <w:t>取得最大值时，</w:t>
      </w:r>
      <w:r>
        <w:rPr>
          <w:rFonts w:ascii="Times New Roman" w:hAnsi="Times New Roman"/>
        </w:rPr>
        <w:object>
          <v:shape id="Object 1145" o:spid="_x0000_i1102" type="#_x0000_t75" alt="eqId542b9547dc9b690b0c10d4b285fbb684" style="width:29pt;height:12.5pt" o:ole="" o:preferrelative="t" filled="f" stroked="f">
            <v:imagedata r:id="rId143" o:title="eqId542b9547dc9b690b0c10d4b285fbb684"/>
            <v:path o:extrusionok="f"/>
            <o:lock v:ext="edit" aspectratio="t"/>
          </v:shape>
          <o:OLEObject Type="Embed" ProgID="Equation.DSMT4" ShapeID="Object 1145" DrawAspect="Content" ObjectID="_1234567966" r:id="rId144"/>
        </w:object>
      </w:r>
      <w:r w:rsidRPr="00173D88">
        <w:rPr>
          <w:rFonts w:ascii="Times New Roman" w:hAnsi="Times New Roman"/>
        </w:rPr>
        <w:tab/>
        <w:t>D．</w:t>
      </w:r>
      <w:r>
        <w:rPr>
          <w:rFonts w:ascii="Times New Roman" w:hAnsi="Times New Roman"/>
        </w:rPr>
        <w:object>
          <v:shape id="Object 1146" o:spid="_x0000_i1103" type="#_x0000_t75" alt="eqIdf025a065625c6ac2eeeb567a660dd890" style="width:43.96pt;height:17.56pt" o:ole="" o:preferrelative="t" filled="f" stroked="f">
            <v:imagedata r:id="rId145" o:title="eqIdf025a065625c6ac2eeeb567a660dd890"/>
            <v:path o:extrusionok="f"/>
            <o:lock v:ext="edit" aspectratio="t"/>
          </v:shape>
          <o:OLEObject Type="Embed" ProgID="Equation.DSMT4" ShapeID="Object 1146" DrawAspect="Content" ObjectID="_1234567967" r:id="rId146"/>
        </w:object>
      </w:r>
    </w:p>
    <w:p w:rsidR="004547FB" w:rsidRPr="00173D88" w:rsidP="00343996">
      <w:pPr>
        <w:snapToGrid w:val="0"/>
        <w:spacing w:line="360" w:lineRule="auto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11. 如图，在棱长为</w:t>
      </w:r>
      <w:r w:rsidRPr="00173D88">
        <w:rPr>
          <w:rFonts w:ascii="Times New Roman" w:eastAsia="Times New Roman" w:hAnsi="Times New Roman"/>
          <w:color w:val="000000"/>
        </w:rPr>
        <w:t>2</w:t>
      </w:r>
      <w:r w:rsidRPr="00173D88">
        <w:rPr>
          <w:rFonts w:ascii="Times New Roman" w:hAnsi="Times New Roman"/>
          <w:color w:val="000000"/>
        </w:rPr>
        <w:t>的正方体</w:t>
      </w:r>
      <w:r>
        <w:rPr>
          <w:rFonts w:ascii="Times New Roman" w:hAnsi="Times New Roman"/>
        </w:rPr>
        <w:object>
          <v:shape id="Object 1147" o:spid="_x0000_i1104" type="#_x0000_t75" alt="学科网(www.zxxk.com)--教育资源门户，提供试卷、教案、课件、论文、素材以及各类教学资源下载，还有大量而丰富的教学相关资讯！" style="width:89.04pt;height:18.76pt" o:ole="" o:preferrelative="t" filled="f" stroked="f">
            <v:imagedata r:id="rId147" o:title="eqId6e09725691ee7851f54c0dee86b2bf55"/>
            <v:path o:extrusionok="f"/>
            <o:lock v:ext="edit" aspectratio="t"/>
          </v:shape>
          <o:OLEObject Type="Embed" ProgID="Equation.DSMT4" ShapeID="Object 1147" DrawAspect="Content" ObjectID="_1234567968" r:id="rId148"/>
        </w:object>
      </w:r>
      <w:r w:rsidRPr="00173D88">
        <w:rPr>
          <w:rFonts w:ascii="Times New Roman" w:hAnsi="Times New Roman"/>
          <w:color w:val="000000"/>
        </w:rPr>
        <w:t>中，</w:t>
      </w:r>
      <w:r w:rsidRPr="00173D88">
        <w:rPr>
          <w:rFonts w:ascii="Times New Roman" w:eastAsia="Times New Roman" w:hAnsi="Times New Roman"/>
          <w:i/>
          <w:color w:val="000000"/>
        </w:rPr>
        <w:t>E</w:t>
      </w:r>
      <w:r w:rsidRPr="00173D88">
        <w:rPr>
          <w:rFonts w:ascii="Times New Roman" w:hAnsi="Times New Roman"/>
          <w:color w:val="000000"/>
        </w:rPr>
        <w:t>，</w:t>
      </w:r>
      <w:r w:rsidRPr="00173D88">
        <w:rPr>
          <w:rFonts w:ascii="Times New Roman" w:eastAsia="Times New Roman" w:hAnsi="Times New Roman"/>
          <w:i/>
          <w:color w:val="000000"/>
        </w:rPr>
        <w:t>F</w:t>
      </w:r>
      <w:r w:rsidRPr="00173D88">
        <w:rPr>
          <w:rFonts w:ascii="Times New Roman" w:hAnsi="Times New Roman"/>
          <w:color w:val="000000"/>
        </w:rPr>
        <w:t>分别为</w:t>
      </w:r>
      <w:r>
        <w:rPr>
          <w:rFonts w:ascii="Times New Roman" w:hAnsi="Times New Roman"/>
        </w:rPr>
        <w:object>
          <v:shape id="Object 1148" o:spid="_x0000_i1105" type="#_x0000_t75" alt="学科网(www.zxxk.com)--教育资源门户，提供试卷、教案、课件、论文、素材以及各类教学资源下载，还有大量而丰富的教学相关资讯！" style="width:23.85pt;height:18.15pt" o:ole="" o:preferrelative="t" filled="f" stroked="f">
            <v:imagedata r:id="rId149" o:title="eqId11ddc92d84d188c66b435664a7e7b5a4"/>
            <v:path o:extrusionok="f"/>
            <o:lock v:ext="edit" aspectratio="t"/>
          </v:shape>
          <o:OLEObject Type="Embed" ProgID="Equation.DSMT4" ShapeID="Object 1148" DrawAspect="Content" ObjectID="_1234567969" r:id="rId150"/>
        </w:object>
      </w:r>
      <w:r w:rsidRPr="00173D88">
        <w:rPr>
          <w:rFonts w:ascii="Times New Roman" w:hAnsi="Times New Roman"/>
          <w:color w:val="000000"/>
        </w:rPr>
        <w:t>，</w:t>
      </w:r>
      <w:r w:rsidRPr="00173D88">
        <w:rPr>
          <w:rFonts w:ascii="Times New Roman" w:eastAsia="Times New Roman" w:hAnsi="Times New Roman"/>
          <w:i/>
          <w:color w:val="000000"/>
        </w:rPr>
        <w:t>AB</w:t>
      </w:r>
      <w:r w:rsidRPr="00173D88">
        <w:rPr>
          <w:rFonts w:ascii="Times New Roman" w:hAnsi="Times New Roman"/>
          <w:color w:val="000000"/>
        </w:rPr>
        <w:t>的中点，则下列结论正确的是（</w:t>
      </w:r>
      <w:r w:rsidRPr="00173D88">
        <w:rPr>
          <w:rFonts w:ascii="Times New Roman" w:eastAsia="Times New Roman" w:hAnsi="Times New Roman"/>
          <w:color w:val="000000"/>
        </w:rPr>
        <w:t xml:space="preserve">    </w:t>
      </w:r>
      <w:r w:rsidRPr="00173D88">
        <w:rPr>
          <w:rFonts w:ascii="Times New Roman" w:hAnsi="Times New Roman"/>
          <w:color w:val="000000"/>
        </w:rPr>
        <w:t>）</w:t>
      </w:r>
    </w:p>
    <w:p w:rsidR="004547FB" w:rsidRPr="00173D88" w:rsidP="00343996">
      <w:pPr>
        <w:snapToGrid w:val="0"/>
        <w:spacing w:line="360" w:lineRule="auto"/>
        <w:jc w:val="center"/>
        <w:textAlignment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pict>
          <v:shape id="图片 100011" o:spid="_x0000_i1106" type="#_x0000_t75" alt="学科网(www.zxxk.com)--教育资源门户，提供试卷、教案、课件、论文、素材以及各类教学资源下载，还有大量而丰富的教学相关资讯！" style="width:108.5pt;height:98.2pt" o:preferrelative="t" filled="f" stroked="f">
            <v:fill o:detectmouseclick="t"/>
            <v:imagedata r:id="rId151" o:title="学科网(www"/>
            <v:path o:extrusionok="f"/>
            <o:lock v:ext="edit" aspectratio="t"/>
          </v:shape>
        </w:pict>
      </w:r>
    </w:p>
    <w:p w:rsidR="004547FB" w:rsidRPr="00173D88" w:rsidP="00343996">
      <w:pPr>
        <w:snapToGrid w:val="0"/>
        <w:spacing w:line="288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A. 点</w:t>
      </w:r>
      <w:r w:rsidRPr="00173D88">
        <w:rPr>
          <w:rFonts w:ascii="Times New Roman" w:eastAsia="Times New Roman" w:hAnsi="Times New Roman"/>
          <w:i/>
          <w:color w:val="000000"/>
        </w:rPr>
        <w:t>B</w:t>
      </w:r>
      <w:r w:rsidRPr="00173D88">
        <w:rPr>
          <w:rFonts w:ascii="Times New Roman" w:hAnsi="Times New Roman"/>
          <w:color w:val="000000"/>
        </w:rPr>
        <w:t>到直线</w:t>
      </w:r>
      <w:r>
        <w:rPr>
          <w:rFonts w:ascii="Times New Roman" w:hAnsi="Times New Roman"/>
        </w:rPr>
        <w:object>
          <v:shape id="Object 1149" o:spid="_x0000_i1107" type="#_x0000_t75" alt="学科网(www.zxxk.com)--教育资源门户，提供试卷、教案、课件、论文、素材以及各类教学资源下载，还有大量而丰富的教学相关资讯！" style="width:24pt;height:18pt" o:ole="" o:preferrelative="t" filled="f" stroked="f">
            <v:imagedata r:id="rId152" o:title="eqId0f1f229274a6e17977cc047814212589"/>
            <v:path o:extrusionok="f"/>
            <o:lock v:ext="edit" aspectratio="t"/>
          </v:shape>
          <o:OLEObject Type="Embed" ProgID="Equation.DSMT4" ShapeID="Object 1149" DrawAspect="Content" ObjectID="_1234567970" r:id="rId153"/>
        </w:object>
      </w:r>
      <w:r w:rsidRPr="00173D88">
        <w:rPr>
          <w:rFonts w:ascii="Times New Roman" w:hAnsi="Times New Roman"/>
          <w:color w:val="000000"/>
        </w:rPr>
        <w:t>的距离为</w:t>
      </w:r>
      <w:r>
        <w:rPr>
          <w:rFonts w:ascii="Times New Roman" w:hAnsi="Times New Roman"/>
        </w:rPr>
        <w:object>
          <v:shape id="Object 1150" o:spid="_x0000_i1108" type="#_x0000_t75" alt="学科网(www.zxxk.com)--教育资源门户，提供试卷、教案、课件、论文、素材以及各类教学资源下载，还有大量而丰富的教学相关资讯！" style="width:19.1pt;height:18pt" o:ole="" o:preferrelative="t" filled="f" stroked="f">
            <v:imagedata r:id="rId154" o:title="eqId35361e76a7c85d1886728c8d0200b234"/>
            <v:path o:extrusionok="f"/>
            <o:lock v:ext="edit" aspectratio="t"/>
          </v:shape>
          <o:OLEObject Type="Embed" ProgID="Equation.DSMT4" ShapeID="Object 1150" DrawAspect="Content" ObjectID="_1234567971" r:id="rId155"/>
        </w:object>
      </w:r>
    </w:p>
    <w:p w:rsidR="004547FB" w:rsidRPr="00173D88" w:rsidP="00343996">
      <w:pPr>
        <w:snapToGrid w:val="0"/>
        <w:spacing w:line="288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B. 直线</w:t>
      </w:r>
      <w:r w:rsidRPr="00173D88">
        <w:rPr>
          <w:rFonts w:ascii="Times New Roman" w:eastAsia="Times New Roman" w:hAnsi="Times New Roman"/>
          <w:i/>
          <w:color w:val="000000"/>
        </w:rPr>
        <w:t>CF</w:t>
      </w:r>
      <w:r w:rsidRPr="00173D88">
        <w:rPr>
          <w:rFonts w:ascii="Times New Roman" w:hAnsi="Times New Roman"/>
          <w:color w:val="000000"/>
        </w:rPr>
        <w:t>到平面</w:t>
      </w:r>
      <w:r>
        <w:rPr>
          <w:rFonts w:ascii="Times New Roman" w:hAnsi="Times New Roman"/>
        </w:rPr>
        <w:object>
          <v:shape id="Object 1151" o:spid="_x0000_i1109" type="#_x0000_t75" alt="学科网(www.zxxk.com)--教育资源门户，提供试卷、教案、课件、论文、素材以及各类教学资源下载，还有大量而丰富的教学相关资讯！" style="width:30.01pt;height:18pt" o:ole="" o:preferrelative="t" filled="f" stroked="f">
            <v:imagedata r:id="rId156" o:title="eqIddb3ef97d64e58d311019b70fe5e2cc0d"/>
            <v:path o:extrusionok="f"/>
            <o:lock v:ext="edit" aspectratio="t"/>
          </v:shape>
          <o:OLEObject Type="Embed" ProgID="Equation.DSMT4" ShapeID="Object 1151" DrawAspect="Content" ObjectID="_1234567972" r:id="rId157"/>
        </w:object>
      </w:r>
      <w:r w:rsidRPr="00173D88">
        <w:rPr>
          <w:rFonts w:ascii="Times New Roman" w:hAnsi="Times New Roman"/>
          <w:color w:val="000000"/>
        </w:rPr>
        <w:t>的距离为</w:t>
      </w:r>
      <w:r>
        <w:rPr>
          <w:rFonts w:ascii="Times New Roman" w:hAnsi="Times New Roman"/>
        </w:rPr>
        <w:object>
          <v:shape id="Object 1152" o:spid="_x0000_i1110" type="#_x0000_t75" alt="学科网(www.zxxk.com)--教育资源门户，提供试卷、教案、课件、论文、素材以及各类教学资源下载，还有大量而丰富的教学相关资讯！" style="width:20.99pt;height:33.75pt" o:ole="" o:preferrelative="t" filled="f" stroked="f">
            <v:imagedata r:id="rId158" o:title="eqId1174142f3bba761585b6bc2653009b36"/>
            <v:path o:extrusionok="f"/>
            <o:lock v:ext="edit" aspectratio="t"/>
          </v:shape>
          <o:OLEObject Type="Embed" ProgID="Equation.DSMT4" ShapeID="Object 1152" DrawAspect="Content" ObjectID="_1234567973" r:id="rId159"/>
        </w:object>
      </w:r>
    </w:p>
    <w:p w:rsidR="004547FB" w:rsidRPr="00173D88" w:rsidP="00343996">
      <w:pPr>
        <w:snapToGrid w:val="0"/>
        <w:spacing w:line="288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C. 直线</w:t>
      </w:r>
      <w:r>
        <w:rPr>
          <w:rFonts w:ascii="Times New Roman" w:hAnsi="Times New Roman"/>
        </w:rPr>
        <w:object>
          <v:shape id="Object 1153" o:spid="_x0000_i1111" type="#_x0000_t75" alt="学科网(www.zxxk.com)--教育资源门户，提供试卷、教案、课件、论文、素材以及各类教学资源下载，还有大量而丰富的教学相关资讯！" style="width:24pt;height:18pt" o:ole="" o:preferrelative="t" filled="f" stroked="f">
            <v:imagedata r:id="rId152" o:title="eqId0f1f229274a6e17977cc047814212589"/>
            <v:path o:extrusionok="f"/>
            <o:lock v:ext="edit" aspectratio="t"/>
          </v:shape>
          <o:OLEObject Type="Embed" ProgID="Equation.DSMT4" ShapeID="Object 1153" DrawAspect="Content" ObjectID="_1234567974" r:id="rId160"/>
        </w:object>
      </w:r>
      <w:r w:rsidRPr="00173D88">
        <w:rPr>
          <w:rFonts w:ascii="Times New Roman" w:hAnsi="Times New Roman"/>
          <w:color w:val="000000"/>
        </w:rPr>
        <w:t>与平面</w:t>
      </w:r>
      <w:r>
        <w:rPr>
          <w:rFonts w:ascii="Times New Roman" w:hAnsi="Times New Roman"/>
        </w:rPr>
        <w:object>
          <v:shape id="Object 1154" o:spid="_x0000_i1112" type="#_x0000_t75" alt="学科网(www.zxxk.com)--教育资源门户，提供试卷、教案、课件、论文、素材以及各类教学资源下载，还有大量而丰富的教学相关资讯！" style="width:30.01pt;height:18pt" o:ole="" o:preferrelative="t" filled="f" stroked="f">
            <v:imagedata r:id="rId156" o:title="eqIddb3ef97d64e58d311019b70fe5e2cc0d"/>
            <v:path o:extrusionok="f"/>
            <o:lock v:ext="edit" aspectratio="t"/>
          </v:shape>
          <o:OLEObject Type="Embed" ProgID="Equation.DSMT4" ShapeID="Object 1154" DrawAspect="Content" ObjectID="_1234567975" r:id="rId161"/>
        </w:object>
      </w:r>
      <w:r w:rsidRPr="00173D88">
        <w:rPr>
          <w:rFonts w:ascii="Times New Roman" w:hAnsi="Times New Roman"/>
          <w:color w:val="000000"/>
        </w:rPr>
        <w:t>所成角的余弦值为</w:t>
      </w:r>
      <w:r>
        <w:rPr>
          <w:rFonts w:ascii="Times New Roman" w:hAnsi="Times New Roman"/>
        </w:rPr>
        <w:object>
          <v:shape id="Object 1155" o:spid="_x0000_i1113" type="#_x0000_t75" alt="学科网(www.zxxk.com)--教育资源门户，提供试卷、教案、课件、论文、素材以及各类教学资源下载，还有大量而丰富的教学相关资讯！" style="width:20.25pt;height:35.26pt" o:ole="" o:preferrelative="t" filled="f" stroked="f">
            <v:imagedata r:id="rId162" o:title="eqId69a8b76e36783a69d14ec54af82c7df0"/>
            <v:path o:extrusionok="f"/>
            <o:lock v:ext="edit" aspectratio="t"/>
          </v:shape>
          <o:OLEObject Type="Embed" ProgID="Equation.DSMT4" ShapeID="Object 1155" DrawAspect="Content" ObjectID="_1234567976" r:id="rId163"/>
        </w:object>
      </w:r>
    </w:p>
    <w:p w:rsidR="004547FB" w:rsidRPr="00173D88" w:rsidP="00343996">
      <w:pPr>
        <w:snapToGrid w:val="0"/>
        <w:spacing w:line="288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D. 直线</w:t>
      </w:r>
      <w:r>
        <w:rPr>
          <w:rFonts w:ascii="Times New Roman" w:hAnsi="Times New Roman"/>
        </w:rPr>
        <w:object>
          <v:shape id="Object 1156" o:spid="_x0000_i1114" type="#_x0000_t75" alt="学科网(www.zxxk.com)--教育资源门户，提供试卷、教案、课件、论文、素材以及各类教学资源下载，还有大量而丰富的教学相关资讯！" style="width:24pt;height:18pt" o:ole="" o:preferrelative="t" filled="f" stroked="f">
            <v:imagedata r:id="rId152" o:title="eqId0f1f229274a6e17977cc047814212589"/>
            <v:path o:extrusionok="f"/>
            <o:lock v:ext="edit" aspectratio="t"/>
          </v:shape>
          <o:OLEObject Type="Embed" ProgID="Equation.DSMT4" ShapeID="Object 1156" DrawAspect="Content" ObjectID="_1234567977" r:id="rId164"/>
        </w:object>
      </w:r>
      <w:r w:rsidRPr="00173D88">
        <w:rPr>
          <w:rFonts w:ascii="Times New Roman" w:hAnsi="Times New Roman"/>
          <w:color w:val="000000"/>
        </w:rPr>
        <w:t>与直线</w:t>
      </w:r>
      <w:r>
        <w:rPr>
          <w:rFonts w:ascii="Times New Roman" w:hAnsi="Times New Roman"/>
        </w:rPr>
        <w:object>
          <v:shape id="Object 1157" o:spid="_x0000_i1115" type="#_x0000_t75" alt="学科网(www.zxxk.com)--教育资源门户，提供试卷、教案、课件、论文、素材以及各类教学资源下载，还有大量而丰富的教学相关资讯！" style="width:22.79pt;height:19.21pt" o:ole="" o:preferrelative="t" filled="f" stroked="f">
            <v:imagedata r:id="rId165" o:title="eqId3fc725182c2fd1413319fea35b95c7dc"/>
            <v:path o:extrusionok="f"/>
            <o:lock v:ext="edit" aspectratio="t"/>
          </v:shape>
          <o:OLEObject Type="Embed" ProgID="Equation.DSMT4" ShapeID="Object 1157" DrawAspect="Content" ObjectID="_1234567978" r:id="rId166"/>
        </w:object>
      </w:r>
      <w:r w:rsidRPr="00173D88">
        <w:rPr>
          <w:rFonts w:ascii="Times New Roman" w:hAnsi="Times New Roman"/>
          <w:color w:val="000000"/>
        </w:rPr>
        <w:t>所成角的余弦值为</w:t>
      </w:r>
      <w:r>
        <w:rPr>
          <w:rFonts w:ascii="Times New Roman" w:hAnsi="Times New Roman"/>
        </w:rPr>
        <w:object>
          <v:shape id="Object 1158" o:spid="_x0000_i1116" type="#_x0000_t75" alt="学科网(www.zxxk.com)--教育资源门户，提供试卷、教案、课件、论文、素材以及各类教学资源下载，还有大量而丰富的教学相关资讯！" style="width:24.75pt;height:33.75pt" o:ole="" o:preferrelative="t" filled="f" stroked="f">
            <v:imagedata r:id="rId167" o:title="eqIdd83fb9ac8a18e78a4c56da79514b5ccb"/>
            <v:path o:extrusionok="f"/>
            <o:lock v:ext="edit" aspectratio="t"/>
          </v:shape>
          <o:OLEObject Type="Embed" ProgID="Equation.DSMT4" ShapeID="Object 1158" DrawAspect="Content" ObjectID="_1234567979" r:id="rId168"/>
        </w:object>
      </w:r>
    </w:p>
    <w:p w:rsidR="004547FB" w:rsidRPr="00173D88" w:rsidP="00343996">
      <w:pPr>
        <w:snapToGrid w:val="0"/>
        <w:spacing w:line="288" w:lineRule="auto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12.如图的形状出现在南宋数学家杨辉所著的《详解九章算法</w:t>
      </w:r>
      <w:r w:rsidRPr="00173D88">
        <w:rPr>
          <w:rFonts w:ascii="Times New Roman" w:eastAsia="Times New Roman" w:hAnsi="Times New Roman"/>
          <w:color w:val="000000"/>
        </w:rPr>
        <w:t>·</w:t>
      </w:r>
      <w:r w:rsidRPr="00173D88">
        <w:rPr>
          <w:rFonts w:ascii="Times New Roman" w:hAnsi="Times New Roman"/>
          <w:color w:val="000000"/>
        </w:rPr>
        <w:t>商功》中，后人称为“三角垛”．“三角垛”最上层有</w:t>
      </w:r>
      <w:r>
        <w:rPr>
          <w:rFonts w:ascii="Times New Roman" w:hAnsi="Times New Roman"/>
        </w:rPr>
        <w:object>
          <v:shape id="Object 1159" o:spid="_x0000_i1117" type="#_x0000_t75" alt="学科网(www.zxxk.com)--教育资源门户，提供试卷、教案、课件、论文、素材以及各类教学资源下载，还有大量而丰富的教学相关资讯！" style="width:6.95pt;height:13pt" o:ole="" o:preferrelative="t" filled="f" stroked="f">
            <v:imagedata r:id="rId169" o:title="eqIdbdaa19de263700a15fcf213d64a8cd57"/>
            <v:path o:extrusionok="f"/>
            <o:lock v:ext="edit" aspectratio="t"/>
          </v:shape>
          <o:OLEObject Type="Embed" ProgID="Equation.DSMT4" ShapeID="Object 1159" DrawAspect="Content" ObjectID="_1234567980" r:id="rId170"/>
        </w:object>
      </w:r>
      <w:r w:rsidRPr="00173D88">
        <w:rPr>
          <w:rFonts w:ascii="Times New Roman" w:hAnsi="Times New Roman"/>
          <w:color w:val="000000"/>
        </w:rPr>
        <w:t>个球，第二层有</w:t>
      </w:r>
      <w:r>
        <w:rPr>
          <w:rFonts w:ascii="Times New Roman" w:hAnsi="Times New Roman"/>
        </w:rPr>
        <w:object>
          <v:shape id="Object 1160" o:spid="_x0000_i1118" type="#_x0000_t75" alt="学科网(www.zxxk.com)--教育资源门户，提供试卷、教案、课件、论文、素材以及各类教学资源下载，还有大量而丰富的教学相关资讯！" style="width:9.35pt;height:14.05pt" o:ole="" o:preferrelative="t" filled="f" stroked="f">
            <v:imagedata r:id="rId171" o:title="eqId5ca7d1107389675d32b56ec097464c14"/>
            <v:path o:extrusionok="f"/>
            <o:lock v:ext="edit" aspectratio="t"/>
          </v:shape>
          <o:OLEObject Type="Embed" ProgID="Equation.DSMT4" ShapeID="Object 1160" DrawAspect="Content" ObjectID="_1234567981" r:id="rId172"/>
        </w:object>
      </w:r>
      <w:r w:rsidRPr="00173D88">
        <w:rPr>
          <w:rFonts w:ascii="Times New Roman" w:hAnsi="Times New Roman"/>
          <w:color w:val="000000"/>
        </w:rPr>
        <w:t>个球，第三层有</w:t>
      </w:r>
      <w:r>
        <w:rPr>
          <w:rFonts w:ascii="Times New Roman" w:hAnsi="Times New Roman"/>
        </w:rPr>
        <w:object>
          <v:shape id="Object 1161" o:spid="_x0000_i1119" type="#_x0000_t75" alt="学科网(www.zxxk.com)--教育资源门户，提供试卷、教案、课件、论文、素材以及各类教学资源下载，还有大量而丰富的教学相关资讯！" style="width:8.8pt;height:14.01pt" o:ole="" o:preferrelative="t" filled="f" stroked="f">
            <v:imagedata r:id="rId173" o:title="eqId6f8c4c029e552954bd493b49aeab82d5"/>
            <v:path o:extrusionok="f"/>
            <o:lock v:ext="edit" aspectratio="t"/>
          </v:shape>
          <o:OLEObject Type="Embed" ProgID="Equation.DSMT4" ShapeID="Object 1161" DrawAspect="Content" ObjectID="_1234567982" r:id="rId174"/>
        </w:object>
      </w:r>
      <w:r w:rsidRPr="00173D88">
        <w:rPr>
          <w:rFonts w:ascii="Times New Roman" w:hAnsi="Times New Roman"/>
          <w:color w:val="000000"/>
        </w:rPr>
        <w:t>个球，</w:t>
      </w:r>
      <w:r w:rsidRPr="00173D88">
        <w:rPr>
          <w:rFonts w:ascii="Times New Roman" w:eastAsia="Times New Roman" w:hAnsi="Times New Roman"/>
          <w:color w:val="000000"/>
        </w:rPr>
        <w:t>…</w:t>
      </w:r>
      <w:r w:rsidRPr="00173D88">
        <w:rPr>
          <w:rFonts w:ascii="Times New Roman" w:hAnsi="Times New Roman"/>
          <w:color w:val="000000"/>
        </w:rPr>
        <w:t>设第</w:t>
      </w:r>
      <w:r>
        <w:rPr>
          <w:rFonts w:ascii="Times New Roman" w:hAnsi="Times New Roman"/>
        </w:rPr>
        <w:object>
          <v:shape id="Object 1162" o:spid="_x0000_i1120" type="#_x0000_t75" alt="学科网(www.zxxk.com)--教育资源门户，提供试卷、教案、课件、论文、素材以及各类教学资源下载，还有大量而丰富的教学相关资讯！" style="width:9.75pt;height:11.25pt" o:ole="" o:preferrelative="t" filled="f" stroked="f">
            <v:imagedata r:id="rId175" o:title="eqIdb6a24198bd04c29321ae5dc5a28fe421"/>
            <v:path o:extrusionok="f"/>
            <o:lock v:ext="edit" aspectratio="t"/>
          </v:shape>
          <o:OLEObject Type="Embed" ProgID="Equation.DSMT4" ShapeID="Object 1162" DrawAspect="Content" ObjectID="_1234567983" r:id="rId176"/>
        </w:object>
      </w:r>
      <w:r w:rsidRPr="00173D88">
        <w:rPr>
          <w:rFonts w:ascii="Times New Roman" w:hAnsi="Times New Roman"/>
          <w:color w:val="000000"/>
        </w:rPr>
        <w:t>层有</w:t>
      </w:r>
      <w:r>
        <w:rPr>
          <w:rFonts w:ascii="Times New Roman" w:hAnsi="Times New Roman"/>
        </w:rPr>
        <w:object>
          <v:shape id="Object 1163" o:spid="_x0000_i1121" type="#_x0000_t75" alt="学科网(www.zxxk.com)--教育资源门户，提供试卷、教案、课件、论文、素材以及各类教学资源下载，还有大量而丰富的教学相关资讯！" style="width:14.01pt;height:17.9pt" o:ole="" o:preferrelative="t" filled="f" stroked="f">
            <v:imagedata r:id="rId177" o:title="eqId96abfe2da27a63e6affb19a0c80236d9"/>
            <v:path o:extrusionok="f"/>
            <o:lock v:ext="edit" aspectratio="t"/>
          </v:shape>
          <o:OLEObject Type="Embed" ProgID="Equation.DSMT4" ShapeID="Object 1163" DrawAspect="Content" ObjectID="_1234567984" r:id="rId178"/>
        </w:object>
      </w:r>
      <w:r w:rsidRPr="00173D88">
        <w:rPr>
          <w:rFonts w:ascii="Times New Roman" w:hAnsi="Times New Roman"/>
          <w:color w:val="000000"/>
        </w:rPr>
        <w:t>个球，从上往下</w:t>
      </w:r>
      <w:r>
        <w:rPr>
          <w:rFonts w:ascii="Times New Roman" w:hAnsi="Times New Roman"/>
        </w:rPr>
        <w:object>
          <v:shape id="Object 1164" o:spid="_x0000_i1122" type="#_x0000_t75" alt="学科网(www.zxxk.com)--教育资源门户，提供试卷、教案、课件、论文、素材以及各类教学资源下载，还有大量而丰富的教学相关资讯！" style="width:9.75pt;height:11.25pt" o:ole="" o:preferrelative="t" filled="f" stroked="f">
            <v:imagedata r:id="rId175" o:title="eqIdb6a24198bd04c29321ae5dc5a28fe421"/>
            <v:path o:extrusionok="f"/>
            <o:lock v:ext="edit" aspectratio="t"/>
          </v:shape>
          <o:OLEObject Type="Embed" ProgID="Equation.DSMT4" ShapeID="Object 1164" DrawAspect="Content" ObjectID="_1234567985" r:id="rId179"/>
        </w:object>
      </w:r>
      <w:r w:rsidRPr="00173D88">
        <w:rPr>
          <w:rFonts w:ascii="Times New Roman" w:hAnsi="Times New Roman"/>
          <w:color w:val="000000"/>
        </w:rPr>
        <w:t>层球的总数为</w:t>
      </w:r>
      <w:r>
        <w:rPr>
          <w:rFonts w:ascii="Times New Roman" w:hAnsi="Times New Roman"/>
        </w:rPr>
        <w:object>
          <v:shape id="Object 1165" o:spid="_x0000_i1123" type="#_x0000_t75" alt="学科网(www.zxxk.com)--教育资源门户，提供试卷、教案、课件、论文、素材以及各类教学资源下载，还有大量而丰富的教学相关资讯！" style="width:14.26pt;height:18pt" o:ole="" o:preferrelative="t" filled="f" stroked="f">
            <v:imagedata r:id="rId33" o:title="eqId08eb71ecf8d733b6932f4680874dbbf3"/>
            <v:path o:extrusionok="f"/>
            <o:lock v:ext="edit" aspectratio="t"/>
          </v:shape>
          <o:OLEObject Type="Embed" ProgID="Equation.DSMT4" ShapeID="Object 1165" DrawAspect="Content" ObjectID="_1234567986" r:id="rId180"/>
        </w:object>
      </w:r>
      <w:r w:rsidRPr="00173D88">
        <w:rPr>
          <w:rFonts w:ascii="Times New Roman" w:hAnsi="Times New Roman"/>
          <w:color w:val="000000"/>
        </w:rPr>
        <w:t>，则下列结论正确的是（</w:t>
      </w:r>
      <w:r w:rsidRPr="00173D88">
        <w:rPr>
          <w:rFonts w:ascii="Times New Roman" w:eastAsia="Times New Roman" w:hAnsi="Times New Roman"/>
          <w:color w:val="000000"/>
        </w:rPr>
        <w:t xml:space="preserve">    </w:t>
      </w:r>
      <w:r w:rsidRPr="00173D88">
        <w:rPr>
          <w:rFonts w:ascii="Times New Roman" w:hAnsi="Times New Roman"/>
          <w:color w:val="000000"/>
        </w:rPr>
        <w:t>）</w:t>
      </w:r>
    </w:p>
    <w:p w:rsidR="004547FB" w:rsidRPr="00173D88" w:rsidP="00343996">
      <w:pPr>
        <w:snapToGrid w:val="0"/>
        <w:spacing w:line="288" w:lineRule="auto"/>
        <w:jc w:val="center"/>
        <w:textAlignment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pict>
          <v:shape id="图片 100015" o:spid="_x0000_i1124" type="#_x0000_t75" alt="学科网(www.zxxk.com)--教育资源门户，提供试卷、教案、课件、论文、素材以及各类教学资源下载，还有大量而丰富的教学相关资讯！" style="width:79.49pt;height:75.01pt" o:preferrelative="t" filled="f" stroked="f">
            <v:fill o:detectmouseclick="t"/>
            <v:imagedata r:id="rId181" o:title="学科网(www"/>
            <v:path o:extrusionok="f"/>
            <o:lock v:ext="edit" aspectratio="t"/>
          </v:shape>
        </w:pict>
      </w:r>
    </w:p>
    <w:p w:rsidR="004547FB" w:rsidRPr="00173D88" w:rsidP="00343996">
      <w:pPr>
        <w:tabs>
          <w:tab w:val="left" w:pos="4873"/>
        </w:tabs>
        <w:snapToGrid w:val="0"/>
        <w:spacing w:line="288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A. </w:t>
      </w:r>
      <w:r>
        <w:rPr>
          <w:rFonts w:ascii="Times New Roman" w:hAnsi="Times New Roman"/>
        </w:rPr>
        <w:object>
          <v:shape id="Object 1166" o:spid="_x0000_i1125" type="#_x0000_t75" alt="学科网(www.zxxk.com)--教育资源门户，提供试卷、教案、课件、论文、素材以及各类教学资源下载，还有大量而丰富的教学相关资讯！" style="width:35.26pt;height:15.74pt" o:ole="" o:preferrelative="t" filled="f" stroked="f">
            <v:imagedata r:id="rId182" o:title="eqIdf52ff4f2d9a76730a7ff5baf43da46f1"/>
            <v:path o:extrusionok="f"/>
            <o:lock v:ext="edit" aspectratio="t"/>
          </v:shape>
          <o:OLEObject Type="Embed" ProgID="Equation.DSMT4" ShapeID="Object 1166" DrawAspect="Content" ObjectID="_1234567987" r:id="rId183"/>
        </w:object>
      </w:r>
      <w:r w:rsidRPr="00173D88">
        <w:rPr>
          <w:rFonts w:ascii="Times New Roman" w:hAnsi="Times New Roman"/>
          <w:color w:val="000000"/>
        </w:rPr>
        <w:tab/>
        <w:t xml:space="preserve">B. </w:t>
      </w:r>
      <w:r>
        <w:rPr>
          <w:rFonts w:ascii="Times New Roman" w:hAnsi="Times New Roman"/>
        </w:rPr>
        <w:object>
          <v:shape id="Object 1167" o:spid="_x0000_i1126" type="#_x0000_t75" alt="学科网(www.zxxk.com)--教育资源门户，提供试卷、教案、课件、论文、素材以及各类教学资源下载，还有大量而丰富的教学相关资讯！" style="width:60.77pt;height:18pt" o:ole="" o:preferrelative="t" filled="f" stroked="f">
            <v:imagedata r:id="rId184" o:title="eqId42933247035d56164dc3fe21f6f7eb97"/>
            <v:path o:extrusionok="f"/>
            <o:lock v:ext="edit" aspectratio="t"/>
          </v:shape>
          <o:OLEObject Type="Embed" ProgID="Equation.DSMT4" ShapeID="Object 1167" DrawAspect="Content" ObjectID="_1234567988" r:id="rId185"/>
        </w:object>
      </w:r>
    </w:p>
    <w:p w:rsidR="004547FB" w:rsidRPr="00173D88" w:rsidP="00343996">
      <w:pPr>
        <w:tabs>
          <w:tab w:val="left" w:pos="4873"/>
        </w:tabs>
        <w:snapToGrid w:val="0"/>
        <w:spacing w:line="288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 xml:space="preserve">C. </w:t>
      </w:r>
      <w:r>
        <w:rPr>
          <w:rFonts w:ascii="Times New Roman" w:hAnsi="Times New Roman"/>
        </w:rPr>
        <w:object>
          <v:shape id="Object 1168" o:spid="_x0000_i1127" type="#_x0000_t75" alt="学科网(www.zxxk.com)--教育资源门户，提供试卷、教案、课件、论文、素材以及各类教学资源下载，还有大量而丰富的教学相关资讯！" style="width:94.81pt;height:33.02pt" o:ole="" o:preferrelative="t" filled="f" stroked="f">
            <v:imagedata r:id="rId186" o:title="eqId94ff32b9502d8be9d643b9630840257f"/>
            <v:path o:extrusionok="f"/>
            <o:lock v:ext="edit" aspectratio="t"/>
          </v:shape>
          <o:OLEObject Type="Embed" ProgID="Equation.DSMT4" ShapeID="Object 1168" DrawAspect="Content" ObjectID="_1234567989" r:id="rId187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169" o:spid="_x0000_i1128" type="#_x0000_t75" alt="学科网(www.zxxk.com)--教育资源门户，提供试卷、教案、课件、论文、素材以及各类教学资源下载，还有大量而丰富的教学相关资讯！" style="width:27.59pt;height:14.4pt" o:ole="" o:preferrelative="t" filled="f" stroked="f">
            <v:imagedata r:id="rId188" o:title="eqId0704f453b2de48d36911f7db496bbf82"/>
            <v:path o:extrusionok="f"/>
            <o:lock v:ext="edit" aspectratio="t"/>
          </v:shape>
          <o:OLEObject Type="Embed" ProgID="Equation.DSMT4" ShapeID="Object 1169" DrawAspect="Content" ObjectID="_1234567990" r:id="rId189"/>
        </w:object>
      </w:r>
      <w:r w:rsidRPr="00173D88">
        <w:rPr>
          <w:rFonts w:ascii="Times New Roman" w:hAnsi="Times New Roman"/>
          <w:color w:val="000000"/>
        </w:rPr>
        <w:tab/>
        <w:t xml:space="preserve">D. </w:t>
      </w:r>
      <w:r>
        <w:rPr>
          <w:rFonts w:ascii="Times New Roman" w:hAnsi="Times New Roman"/>
        </w:rPr>
        <w:object>
          <v:shape id="Object 1170" o:spid="_x0000_i1129" type="#_x0000_t75" alt="学科网(www.zxxk.com)--教育资源门户，提供试卷、教案、课件、论文、素材以及各类教学资源下载，还有大量而丰富的教学相关资讯！" style="width:153pt;height:34.19pt" o:ole="" o:preferrelative="t" filled="f" stroked="f">
            <v:imagedata r:id="rId190" o:title="eqId0b1ecf3855a3d9e5ccd7ffdfc94f2358"/>
            <v:path o:extrusionok="f"/>
            <o:lock v:ext="edit" aspectratio="t"/>
          </v:shape>
          <o:OLEObject Type="Embed" ProgID="Equation.DSMT4" ShapeID="Object 1170" DrawAspect="Content" ObjectID="_1234567991" r:id="rId191"/>
        </w:object>
      </w:r>
    </w:p>
    <w:p w:rsidR="004547FB" w:rsidRPr="00173D88" w:rsidP="00343996">
      <w:pPr>
        <w:widowControl/>
        <w:snapToGrid w:val="0"/>
        <w:spacing w:line="288" w:lineRule="auto"/>
        <w:jc w:val="center"/>
        <w:textAlignment w:val="center"/>
        <w:rPr>
          <w:rFonts w:ascii="Times New Roman" w:hAnsi="Times New Roman"/>
          <w:b/>
          <w:bCs/>
          <w:sz w:val="44"/>
          <w:szCs w:val="44"/>
        </w:rPr>
      </w:pPr>
      <w:r w:rsidRPr="00173D88">
        <w:rPr>
          <w:rFonts w:ascii="Times New Roman" w:hAnsi="Times New Roman"/>
          <w:b/>
          <w:bCs/>
          <w:sz w:val="44"/>
          <w:szCs w:val="44"/>
        </w:rPr>
        <w:t>第</w:t>
      </w:r>
      <w:r w:rsidRPr="00173D88">
        <w:rPr>
          <w:rFonts w:ascii="Times New Roman" w:hAnsi="Times New Roman"/>
          <w:sz w:val="44"/>
          <w:szCs w:val="44"/>
        </w:rPr>
        <w:t>Ⅱ</w:t>
      </w:r>
      <w:r w:rsidRPr="00173D88">
        <w:rPr>
          <w:rFonts w:ascii="Times New Roman" w:hAnsi="Times New Roman"/>
          <w:b/>
          <w:bCs/>
          <w:sz w:val="44"/>
          <w:szCs w:val="44"/>
        </w:rPr>
        <w:t>卷</w:t>
      </w:r>
    </w:p>
    <w:p w:rsidR="004547FB" w:rsidRPr="00173D88" w:rsidP="00343996">
      <w:pPr>
        <w:tabs>
          <w:tab w:val="left" w:pos="2410"/>
          <w:tab w:val="left" w:pos="4536"/>
          <w:tab w:val="left" w:pos="6663"/>
        </w:tabs>
        <w:snapToGrid w:val="0"/>
        <w:spacing w:line="288" w:lineRule="auto"/>
        <w:ind w:left="424" w:hanging="424" w:hangingChars="202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eastAsia="黑体" w:hAnsi="Times New Roman"/>
          <w:bCs/>
          <w:szCs w:val="21"/>
        </w:rPr>
        <w:t>三、填空题：本题共4小题，每小题5分，共20分．</w:t>
      </w:r>
    </w:p>
    <w:p w:rsidR="004547FB" w:rsidRPr="00173D88" w:rsidP="00343996">
      <w:pPr>
        <w:snapToGrid w:val="0"/>
        <w:spacing w:line="288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13. 已知四棱锥</w:t>
      </w:r>
      <w:r>
        <w:rPr>
          <w:rFonts w:ascii="Times New Roman" w:hAnsi="Times New Roman"/>
        </w:rPr>
        <w:object>
          <v:shape id="Object 1171" o:spid="_x0000_i1130" type="#_x0000_t75" alt="学科网(www.zxxk.com)--教育资源门户，提供试卷、教案、课件、论文、素材以及各类教学资源下载，还有大量而丰富的教学相关资讯！" style="width:54.73pt;height:14.26pt" o:ole="" o:preferrelative="t" filled="f" stroked="f">
            <v:imagedata r:id="rId192" o:title="eqId0585b6c0f156eecf9662b9846d4eb693"/>
            <v:path o:extrusionok="f"/>
            <o:lock v:ext="edit" aspectratio="t"/>
          </v:shape>
          <o:OLEObject Type="Embed" ProgID="Equation.DSMT4" ShapeID="Object 1171" DrawAspect="Content" ObjectID="_1234567992" r:id="rId193"/>
        </w:object>
      </w:r>
      <w:r w:rsidRPr="00173D88">
        <w:rPr>
          <w:rFonts w:ascii="Times New Roman" w:hAnsi="Times New Roman"/>
          <w:color w:val="000000"/>
        </w:rPr>
        <w:t>的底面</w:t>
      </w:r>
      <w:r>
        <w:rPr>
          <w:rFonts w:ascii="Times New Roman" w:hAnsi="Times New Roman"/>
        </w:rPr>
        <w:object>
          <v:shape id="Object 1172" o:spid="_x0000_i1131" type="#_x0000_t75" alt="学科网(www.zxxk.com)--教育资源门户，提供试卷、教案、课件、论文、素材以及各类教学资源下载，还有大量而丰富的教学相关资讯！" style="width:35.99pt;height:14.49pt" o:ole="" o:preferrelative="t" filled="f" stroked="f">
            <v:imagedata r:id="rId194" o:title="eqId411b38a18046fea8e9fab1f9f9b80a5f"/>
            <v:path o:extrusionok="f"/>
            <o:lock v:ext="edit" aspectratio="t"/>
          </v:shape>
          <o:OLEObject Type="Embed" ProgID="Equation.DSMT4" ShapeID="Object 1172" DrawAspect="Content" ObjectID="_1234567993" r:id="rId195"/>
        </w:object>
      </w:r>
      <w:r w:rsidRPr="00173D88">
        <w:rPr>
          <w:rFonts w:ascii="Times New Roman" w:hAnsi="Times New Roman"/>
          <w:color w:val="000000"/>
        </w:rPr>
        <w:t>是平行四边形，若</w:t>
      </w:r>
      <w:r>
        <w:rPr>
          <w:rFonts w:ascii="Times New Roman" w:hAnsi="Times New Roman"/>
        </w:rPr>
        <w:object>
          <v:shape id="Object 1173" o:spid="_x0000_i1132" type="#_x0000_t75" alt="学科网(www.zxxk.com)--教育资源门户，提供试卷、教案、课件、论文、素材以及各类教学资源下载，还有大量而丰富的教学相关资讯！" style="width:120.29pt;height:19.16pt" o:ole="" o:preferrelative="t" filled="f" stroked="f">
            <v:imagedata r:id="rId196" o:title="eqId575b333564f961a40af86ef086416f8e"/>
            <v:path o:extrusionok="f"/>
            <o:lock v:ext="edit" aspectratio="t"/>
          </v:shape>
          <o:OLEObject Type="Embed" ProgID="Equation.DSMT4" ShapeID="Object 1173" DrawAspect="Content" ObjectID="_1234567994" r:id="rId197"/>
        </w:object>
      </w:r>
      <w:r w:rsidRPr="00173D88">
        <w:rPr>
          <w:rFonts w:ascii="Times New Roman" w:hAnsi="Times New Roman"/>
          <w:color w:val="000000"/>
        </w:rPr>
        <w:t>，则</w:t>
      </w:r>
      <w:r>
        <w:rPr>
          <w:rFonts w:ascii="Times New Roman" w:hAnsi="Times New Roman"/>
        </w:rPr>
        <w:object>
          <v:shape id="Object 1174" o:spid="_x0000_i1133" type="#_x0000_t75" alt="学科网(www.zxxk.com)--教育资源门户，提供试卷、教案、课件、论文、素材以及各类教学资源下载，还有大量而丰富的教学相关资讯！" style="width:30.01pt;height:12.76pt" o:ole="" o:preferrelative="t" filled="f" stroked="f">
            <v:imagedata r:id="rId198" o:title="eqId0b11714ea4eb3fd2349854ff2c96b4f9"/>
            <v:path o:extrusionok="f"/>
            <o:lock v:ext="edit" aspectratio="t"/>
          </v:shape>
          <o:OLEObject Type="Embed" ProgID="Equation.DSMT4" ShapeID="Object 1174" DrawAspect="Content" ObjectID="_1234567995" r:id="rId199"/>
        </w:object>
      </w:r>
      <w:r w:rsidRPr="00173D88">
        <w:rPr>
          <w:rFonts w:ascii="Times New Roman" w:hAnsi="Times New Roman"/>
          <w:color w:val="000000"/>
        </w:rPr>
        <w:t>______．</w:t>
      </w:r>
    </w:p>
    <w:p w:rsidR="004547FB" w:rsidRPr="00173D88" w:rsidP="00343996">
      <w:pPr>
        <w:snapToGrid w:val="0"/>
        <w:spacing w:line="288" w:lineRule="auto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14. 已知数列</w:t>
      </w:r>
      <w:r>
        <w:rPr>
          <w:rFonts w:ascii="Times New Roman" w:hAnsi="Times New Roman"/>
        </w:rPr>
        <w:object>
          <v:shape id="Object 1175" o:spid="_x0000_i1134" type="#_x0000_t75" alt="学科网(www.zxxk.com)--教育资源门户，提供试卷、教案、课件、论文、素材以及各类教学资源下载，还有大量而丰富的教学相关资讯！" style="width:24pt;height:20.25pt" o:ole="" o:preferrelative="t" filled="f" stroked="f">
            <v:imagedata r:id="rId29" o:title="eqId83cf38189d5cbf627d2b82ac0eb76006"/>
            <v:path o:extrusionok="f"/>
            <o:lock v:ext="edit" aspectratio="t"/>
          </v:shape>
          <o:OLEObject Type="Embed" ProgID="Equation.DSMT4" ShapeID="Object 1175" DrawAspect="Content" ObjectID="_1234567996" r:id="rId200"/>
        </w:object>
      </w:r>
      <w:r w:rsidRPr="00173D88">
        <w:rPr>
          <w:rFonts w:ascii="Times New Roman" w:hAnsi="Times New Roman"/>
          <w:color w:val="000000"/>
        </w:rPr>
        <w:t>的前</w:t>
      </w:r>
      <w:r w:rsidRPr="00173D88">
        <w:rPr>
          <w:rFonts w:ascii="Times New Roman" w:eastAsia="Times New Roman" w:hAnsi="Times New Roman"/>
          <w:i/>
          <w:color w:val="000000"/>
        </w:rPr>
        <w:t>n</w:t>
      </w:r>
      <w:r w:rsidRPr="00173D88">
        <w:rPr>
          <w:rFonts w:ascii="Times New Roman" w:hAnsi="Times New Roman"/>
          <w:color w:val="000000"/>
        </w:rPr>
        <w:t>项和为</w:t>
      </w:r>
      <w:r>
        <w:rPr>
          <w:rFonts w:ascii="Times New Roman" w:hAnsi="Times New Roman"/>
        </w:rPr>
        <w:object>
          <v:shape id="Object 1176" o:spid="_x0000_i1135" type="#_x0000_t75" alt="学科网(www.zxxk.com)--教育资源门户，提供试卷、教案、课件、论文、素材以及各类教学资源下载，还有大量而丰富的教学相关资讯！" style="width:14.26pt;height:18pt" o:ole="" o:preferrelative="t" filled="f" stroked="f">
            <v:imagedata r:id="rId33" o:title="eqId08eb71ecf8d733b6932f4680874dbbf3"/>
            <v:path o:extrusionok="f"/>
            <o:lock v:ext="edit" aspectratio="t"/>
          </v:shape>
          <o:OLEObject Type="Embed" ProgID="Equation.DSMT4" ShapeID="Object 1176" DrawAspect="Content" ObjectID="_1234567997" r:id="rId201"/>
        </w:object>
      </w:r>
      <w:r w:rsidRPr="00173D88">
        <w:rPr>
          <w:rFonts w:ascii="Times New Roman" w:hAnsi="Times New Roman"/>
          <w:color w:val="000000"/>
        </w:rPr>
        <w:t>，若</w:t>
      </w:r>
      <w:r>
        <w:rPr>
          <w:rFonts w:ascii="Times New Roman" w:hAnsi="Times New Roman"/>
        </w:rPr>
        <w:object>
          <v:shape id="Object 1177" o:spid="_x0000_i1136" type="#_x0000_t75" alt="学科网(www.zxxk.com)--教育资源门户，提供试卷、教案、课件、论文、素材以及各类教学资源下载，还有大量而丰富的教学相关资讯！" style="width:59.24pt;height:18.76pt" o:ole="" o:preferrelative="t" filled="f" stroked="f">
            <v:imagedata r:id="rId202" o:title="eqId5b8e34cdd334b668fe8ca80e133833b7"/>
            <v:path o:extrusionok="f"/>
            <o:lock v:ext="edit" aspectratio="t"/>
          </v:shape>
          <o:OLEObject Type="Embed" ProgID="Equation.DSMT4" ShapeID="Object 1177" DrawAspect="Content" ObjectID="_1234567998" r:id="rId203"/>
        </w:object>
      </w:r>
      <w:r w:rsidRPr="00173D88">
        <w:rPr>
          <w:rFonts w:ascii="Times New Roman" w:hAnsi="Times New Roman"/>
          <w:color w:val="000000"/>
        </w:rPr>
        <w:t>，则</w:t>
      </w:r>
      <w:r>
        <w:rPr>
          <w:rFonts w:ascii="Times New Roman" w:hAnsi="Times New Roman"/>
        </w:rPr>
        <w:object>
          <v:shape id="Object 1178" o:spid="_x0000_i1137" type="#_x0000_t75" alt="学科网(www.zxxk.com)--教育资源门户，提供试卷、教案、课件、论文、素材以及各类教学资源下载，还有大量而丰富的教学相关资讯！" style="width:24pt;height:18pt" o:ole="" o:preferrelative="t" filled="f" stroked="f">
            <v:imagedata r:id="rId204" o:title="eqIde3f7fda69e2b32b9ced2239f915fa59b"/>
            <v:path o:extrusionok="f"/>
            <o:lock v:ext="edit" aspectratio="t"/>
          </v:shape>
          <o:OLEObject Type="Embed" ProgID="Equation.DSMT4" ShapeID="Object 1178" DrawAspect="Content" ObjectID="_1234567999" r:id="rId205"/>
        </w:object>
      </w:r>
      <w:r w:rsidRPr="00173D88">
        <w:rPr>
          <w:rFonts w:ascii="Times New Roman" w:hAnsi="Times New Roman"/>
          <w:color w:val="000000"/>
        </w:rPr>
        <w:t>________．</w:t>
      </w:r>
    </w:p>
    <w:p w:rsidR="004547FB" w:rsidRPr="00173D88" w:rsidP="00343996">
      <w:pPr>
        <w:snapToGrid w:val="0"/>
        <w:spacing w:line="288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15. 如图是一座抛物线型拱桥，拱桥是抛物线的一部分且以抛物线的轴为对称轴，当水面在</w:t>
      </w:r>
      <w:r w:rsidRPr="00173D88">
        <w:rPr>
          <w:rFonts w:ascii="Times New Roman" w:eastAsia="Times New Roman" w:hAnsi="Times New Roman"/>
          <w:i/>
          <w:color w:val="000000"/>
        </w:rPr>
        <w:t>l</w:t>
      </w:r>
      <w:r w:rsidRPr="00173D88">
        <w:rPr>
          <w:rFonts w:ascii="Times New Roman" w:hAnsi="Times New Roman"/>
          <w:color w:val="000000"/>
        </w:rPr>
        <w:t>时，拱顶离水面</w:t>
      </w:r>
      <w:r w:rsidRPr="00173D88">
        <w:rPr>
          <w:rFonts w:ascii="Times New Roman" w:eastAsia="Times New Roman" w:hAnsi="Times New Roman"/>
          <w:color w:val="000000"/>
        </w:rPr>
        <w:t>2</w:t>
      </w:r>
      <w:r w:rsidRPr="00173D88">
        <w:rPr>
          <w:rFonts w:ascii="Times New Roman" w:hAnsi="Times New Roman"/>
          <w:color w:val="000000"/>
        </w:rPr>
        <w:t>米，水面宽</w:t>
      </w:r>
      <w:r w:rsidRPr="00173D88">
        <w:rPr>
          <w:rFonts w:ascii="Times New Roman" w:eastAsia="Times New Roman" w:hAnsi="Times New Roman"/>
          <w:color w:val="000000"/>
        </w:rPr>
        <w:t>4</w:t>
      </w:r>
      <w:r w:rsidRPr="00173D88">
        <w:rPr>
          <w:rFonts w:ascii="Times New Roman" w:hAnsi="Times New Roman"/>
          <w:color w:val="000000"/>
        </w:rPr>
        <w:t>米．当水位下降，水面宽为</w:t>
      </w:r>
      <w:r w:rsidRPr="00173D88">
        <w:rPr>
          <w:rFonts w:ascii="Times New Roman" w:eastAsia="Times New Roman" w:hAnsi="Times New Roman"/>
          <w:color w:val="000000"/>
        </w:rPr>
        <w:t>6</w:t>
      </w:r>
      <w:r w:rsidRPr="00173D88">
        <w:rPr>
          <w:rFonts w:ascii="Times New Roman" w:hAnsi="Times New Roman"/>
          <w:color w:val="000000"/>
        </w:rPr>
        <w:t>米时，拱顶到水面的距离为______米．</w:t>
      </w:r>
    </w:p>
    <w:p w:rsidR="004547FB" w:rsidRPr="00173D88" w:rsidP="00343996">
      <w:pPr>
        <w:snapToGrid w:val="0"/>
        <w:spacing w:line="288" w:lineRule="auto"/>
        <w:jc w:val="center"/>
        <w:textAlignment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pict>
          <v:shape id="图片 2" o:spid="_x0000_i1138" type="#_x0000_t75" alt="学科网(www.zxxk.com)--教育资源门户，提供试卷、教案、课件、论文、素材以及各类教学资源下载，还有大量而丰富的教学相关资讯！" style="width:123pt;height:84.75pt" o:preferrelative="t" filled="f" stroked="f">
            <v:fill o:detectmouseclick="t"/>
            <v:imagedata r:id="rId206" o:title="学科网(www"/>
            <v:path o:extrusionok="f"/>
            <o:lock v:ext="edit" aspectratio="t"/>
          </v:shape>
        </w:pict>
      </w:r>
    </w:p>
    <w:p w:rsidR="004547FB" w:rsidRPr="00173D88" w:rsidP="00343996">
      <w:pPr>
        <w:snapToGrid w:val="0"/>
        <w:spacing w:line="288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16. 如图，我们把由半椭圆</w:t>
      </w:r>
      <w:r>
        <w:rPr>
          <w:rFonts w:ascii="Times New Roman" w:hAnsi="Times New Roman"/>
        </w:rPr>
        <w:object>
          <v:shape id="Object 1179" o:spid="_x0000_i1139" type="#_x0000_t75" alt="学科网(www.zxxk.com)--教育资源门户，提供试卷、教案、课件、论文、素材以及各类教学资源下载，还有大量而丰富的教学相关资讯！" style="width:91.91pt;height:33.02pt" o:ole="" o:preferrelative="t" filled="f" stroked="f">
            <v:imagedata r:id="rId207" o:title="eqId8393d2b1a354dfc2a0eed1a7acbb26ff"/>
            <v:path o:extrusionok="f"/>
            <o:lock v:ext="edit" aspectratio="t"/>
          </v:shape>
          <o:OLEObject Type="Embed" ProgID="Equation.DSMT4" ShapeID="Object 1179" DrawAspect="Content" ObjectID="_1234568000" r:id="rId208"/>
        </w:object>
      </w:r>
      <w:r w:rsidRPr="00173D88">
        <w:rPr>
          <w:rFonts w:ascii="Times New Roman" w:hAnsi="Times New Roman"/>
          <w:color w:val="000000"/>
        </w:rPr>
        <w:t>和半椭圆</w:t>
      </w:r>
      <w:r>
        <w:rPr>
          <w:rFonts w:ascii="Times New Roman" w:hAnsi="Times New Roman"/>
        </w:rPr>
        <w:object>
          <v:shape id="Object 1180" o:spid="_x0000_i1140" type="#_x0000_t75" alt="学科网(www.zxxk.com)--教育资源门户，提供试卷、教案、课件、论文、素材以及各类教学资源下载，还有大量而丰富的教学相关资讯！" style="width:91.91pt;height:33.02pt" o:ole="" o:preferrelative="t" filled="f" stroked="f">
            <v:imagedata r:id="rId209" o:title="eqIdd5a88b650d4e92afc358076df9868798"/>
            <v:path o:extrusionok="f"/>
            <o:lock v:ext="edit" aspectratio="t"/>
          </v:shape>
          <o:OLEObject Type="Embed" ProgID="Equation.DSMT4" ShapeID="Object 1180" DrawAspect="Content" ObjectID="_1234568001" r:id="rId210"/>
        </w:object>
      </w:r>
      <w:r w:rsidRPr="00173D88">
        <w:rPr>
          <w:rFonts w:ascii="Times New Roman" w:hAnsi="Times New Roman"/>
          <w:color w:val="000000"/>
        </w:rPr>
        <w:t>合成的曲线称作</w:t>
      </w:r>
      <w:r w:rsidRPr="00173D88">
        <w:rPr>
          <w:rFonts w:ascii="Times New Roman" w:eastAsia="Times New Roman" w:hAnsi="Times New Roman"/>
          <w:color w:val="000000"/>
        </w:rPr>
        <w:t>“</w:t>
      </w:r>
      <w:r w:rsidRPr="00173D88">
        <w:rPr>
          <w:rFonts w:ascii="Times New Roman" w:hAnsi="Times New Roman"/>
          <w:color w:val="000000"/>
        </w:rPr>
        <w:t>果圆</w:t>
      </w:r>
      <w:r w:rsidRPr="00173D88">
        <w:rPr>
          <w:rFonts w:ascii="Times New Roman" w:eastAsia="Times New Roman" w:hAnsi="Times New Roman"/>
          <w:color w:val="000000"/>
        </w:rPr>
        <w:t>”</w:t>
      </w:r>
      <w:r w:rsidRPr="00173D88">
        <w:rPr>
          <w:rFonts w:ascii="Times New Roman" w:hAnsi="Times New Roman"/>
          <w:color w:val="000000"/>
        </w:rPr>
        <w:t>．</w:t>
      </w:r>
      <w:r>
        <w:rPr>
          <w:rFonts w:ascii="Times New Roman" w:hAnsi="Times New Roman"/>
        </w:rPr>
        <w:object>
          <v:shape id="Object 1181" o:spid="_x0000_i1141" type="#_x0000_t75" alt="学科网(www.zxxk.com)--教育资源门户，提供试卷、教案、课件、论文、素材以及各类教学资源下载，还有大量而丰富的教学相关资讯！" style="width:12.65pt;height:18.09pt" o:ole="" o:preferrelative="t" filled="f" stroked="f">
            <v:imagedata r:id="rId211" o:title="eqIdf5076289823db419f94e9c0c8f4aafd9"/>
            <v:path o:extrusionok="f"/>
            <o:lock v:ext="edit" aspectratio="t"/>
          </v:shape>
          <o:OLEObject Type="Embed" ProgID="Equation.DSMT4" ShapeID="Object 1181" DrawAspect="Content" ObjectID="_1234568002" r:id="rId212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182" o:spid="_x0000_i1142" type="#_x0000_t75" alt="学科网(www.zxxk.com)--教育资源门户，提供试卷、教案、课件、论文、素材以及各类教学资源下载，还有大量而丰富的教学相关资讯！" style="width:14.35pt;height:18.09pt" o:ole="" o:preferrelative="t" filled="f" stroked="f">
            <v:imagedata r:id="rId213" o:title="eqIda3fb78c5f885034612c0e030b920143d"/>
            <v:path o:extrusionok="f"/>
            <o:lock v:ext="edit" aspectratio="t"/>
          </v:shape>
          <o:OLEObject Type="Embed" ProgID="Equation.DSMT4" ShapeID="Object 1182" DrawAspect="Content" ObjectID="_1234568003" r:id="rId214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183" o:spid="_x0000_i1143" type="#_x0000_t75" alt="学科网(www.zxxk.com)--教育资源门户，提供试卷、教案、课件、论文、素材以及各类教学资源下载，还有大量而丰富的教学相关资讯！" style="width:14.26pt;height:18pt" o:ole="" o:preferrelative="t" filled="f" stroked="f">
            <v:imagedata r:id="rId215" o:title="eqIdd1282962a17a48a18edf733204054d67"/>
            <v:path o:extrusionok="f"/>
            <o:lock v:ext="edit" aspectratio="t"/>
          </v:shape>
          <o:OLEObject Type="Embed" ProgID="Equation.DSMT4" ShapeID="Object 1183" DrawAspect="Content" ObjectID="_1234568004" r:id="rId216"/>
        </w:object>
      </w:r>
      <w:r w:rsidRPr="00173D88">
        <w:rPr>
          <w:rFonts w:ascii="Times New Roman" w:hAnsi="Times New Roman"/>
          <w:color w:val="000000"/>
        </w:rPr>
        <w:t>是相应半椭圆的焦点，则</w:t>
      </w:r>
      <w:r>
        <w:rPr>
          <w:rFonts w:ascii="Times New Roman" w:hAnsi="Times New Roman"/>
        </w:rPr>
        <w:object>
          <v:shape id="Object 1184" o:spid="_x0000_i1144" type="#_x0000_t75" alt="学科网(www.zxxk.com)--教育资源门户，提供试卷、教案、课件、论文、素材以及各类教学资源下载，还有大量而丰富的教学相关资讯！" style="width:41.48pt;height:18pt" o:ole="" o:preferrelative="t" filled="f" stroked="f">
            <v:imagedata r:id="rId217" o:title="eqId69559cc63085775fd0802997db15c751"/>
            <v:path o:extrusionok="f"/>
            <o:lock v:ext="edit" aspectratio="t"/>
          </v:shape>
          <o:OLEObject Type="Embed" ProgID="Equation.DSMT4" ShapeID="Object 1184" DrawAspect="Content" ObjectID="_1234568005" r:id="rId218"/>
        </w:object>
      </w:r>
      <w:r w:rsidRPr="00173D88">
        <w:rPr>
          <w:rFonts w:ascii="Times New Roman" w:hAnsi="Times New Roman"/>
          <w:color w:val="000000"/>
        </w:rPr>
        <w:t>的周长为______，直线</w:t>
      </w:r>
      <w:r>
        <w:rPr>
          <w:rFonts w:ascii="Times New Roman" w:hAnsi="Times New Roman"/>
        </w:rPr>
        <w:object>
          <v:shape id="Object 1185" o:spid="_x0000_i1145" type="#_x0000_t75" alt="学科网(www.zxxk.com)--教育资源门户，提供试卷、教案、课件、论文、素材以及各类教学资源下载，还有大量而丰富的教学相关资讯！" style="width:26.26pt;height:13.5pt" o:ole="" o:preferrelative="t" filled="f" stroked="f">
            <v:imagedata r:id="rId219" o:title="eqIda4ff39dd1dfc9caf911ad0d11ba21d66"/>
            <v:path o:extrusionok="f"/>
            <o:lock v:ext="edit" aspectratio="t"/>
          </v:shape>
          <o:OLEObject Type="Embed" ProgID="Equation.DSMT4" ShapeID="Object 1185" DrawAspect="Content" ObjectID="_1234568006" r:id="rId220"/>
        </w:object>
      </w:r>
      <w:r w:rsidRPr="00173D88">
        <w:rPr>
          <w:rFonts w:ascii="Times New Roman" w:hAnsi="Times New Roman"/>
          <w:color w:val="000000"/>
        </w:rPr>
        <w:t>与</w:t>
      </w:r>
      <w:r w:rsidRPr="00173D88">
        <w:rPr>
          <w:rFonts w:ascii="Times New Roman" w:eastAsia="Times New Roman" w:hAnsi="Times New Roman"/>
          <w:color w:val="000000"/>
        </w:rPr>
        <w:t>“</w:t>
      </w:r>
      <w:r w:rsidRPr="00173D88">
        <w:rPr>
          <w:rFonts w:ascii="Times New Roman" w:hAnsi="Times New Roman"/>
          <w:color w:val="000000"/>
        </w:rPr>
        <w:t>果圆</w:t>
      </w:r>
      <w:r w:rsidRPr="00173D88">
        <w:rPr>
          <w:rFonts w:ascii="Times New Roman" w:eastAsia="Times New Roman" w:hAnsi="Times New Roman"/>
          <w:color w:val="000000"/>
        </w:rPr>
        <w:t>”</w:t>
      </w:r>
      <w:r w:rsidRPr="00173D88">
        <w:rPr>
          <w:rFonts w:ascii="Times New Roman" w:hAnsi="Times New Roman"/>
          <w:color w:val="000000"/>
        </w:rPr>
        <w:t>交于</w:t>
      </w:r>
      <w:r>
        <w:rPr>
          <w:rFonts w:ascii="Times New Roman" w:hAnsi="Times New Roman"/>
        </w:rPr>
        <w:object>
          <v:shape id="Object 1186" o:spid="_x0000_i1146" type="#_x0000_t75" alt="学科网(www.zxxk.com)--教育资源门户，提供试卷、教案、课件、论文、素材以及各类教学资源下载，还有大量而丰富的教学相关资讯！" style="width:12pt;height:12pt" o:ole="" o:preferrelative="t" filled="f" stroked="f">
            <v:imagedata r:id="rId221" o:title="eqId5963abe8f421bd99a2aaa94831a951e9"/>
            <v:path o:extrusionok="f"/>
            <o:lock v:ext="edit" aspectratio="t"/>
          </v:shape>
          <o:OLEObject Type="Embed" ProgID="Equation.DSMT4" ShapeID="Object 1186" DrawAspect="Content" ObjectID="_1234568007" r:id="rId222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187" o:spid="_x0000_i1147" type="#_x0000_t75" alt="学科网(www.zxxk.com)--教育资源门户，提供试卷、教案、课件、论文、素材以及各类教学资源下载，还有大量而丰富的教学相关资讯！" style="width:9.75pt;height:10.5pt" o:ole="" o:preferrelative="t" filled="f" stroked="f">
            <v:imagedata r:id="rId223" o:title="eqId7f9e8449aad35c5d840a3395ea86df6d"/>
            <v:path o:extrusionok="f"/>
            <o:lock v:ext="edit" aspectratio="t"/>
          </v:shape>
          <o:OLEObject Type="Embed" ProgID="Equation.DSMT4" ShapeID="Object 1187" DrawAspect="Content" ObjectID="_1234568008" r:id="rId224"/>
        </w:object>
      </w:r>
      <w:r w:rsidRPr="00173D88">
        <w:rPr>
          <w:rFonts w:ascii="Times New Roman" w:hAnsi="Times New Roman"/>
          <w:color w:val="000000"/>
        </w:rPr>
        <w:t>两点，且</w:t>
      </w:r>
      <w:r>
        <w:rPr>
          <w:rFonts w:ascii="Times New Roman" w:hAnsi="Times New Roman"/>
        </w:rPr>
        <w:object>
          <v:shape id="Object 1188" o:spid="_x0000_i1148" type="#_x0000_t75" alt="学科网(www.zxxk.com)--教育资源门户，提供试卷、教案、课件、论文、素材以及各类教学资源下载，还有大量而丰富的教学相关资讯！" style="width:20.25pt;height:12.76pt" o:ole="" o:preferrelative="t" filled="f" stroked="f">
            <v:imagedata r:id="rId225" o:title="eqIdf52a58fbaf4fea03567e88a9f0f6e37e"/>
            <v:path o:extrusionok="f"/>
            <o:lock v:ext="edit" aspectratio="t"/>
          </v:shape>
          <o:OLEObject Type="Embed" ProgID="Equation.DSMT4" ShapeID="Object 1188" DrawAspect="Content" ObjectID="_1234568009" r:id="rId226"/>
        </w:object>
      </w:r>
      <w:r w:rsidRPr="00173D88">
        <w:rPr>
          <w:rFonts w:ascii="Times New Roman" w:hAnsi="Times New Roman"/>
          <w:color w:val="000000"/>
        </w:rPr>
        <w:t>中点为</w:t>
      </w:r>
      <w:r>
        <w:rPr>
          <w:rFonts w:ascii="Times New Roman" w:hAnsi="Times New Roman"/>
        </w:rPr>
        <w:object>
          <v:shape id="Object 1189" o:spid="_x0000_i1149" type="#_x0000_t75" alt="学科网(www.zxxk.com)--教育资源门户，提供试卷、教案、课件、论文、素材以及各类教学资源下载，还有大量而丰富的教学相关资讯！" style="width:14.24pt;height:10.5pt" o:ole="" o:preferrelative="t" filled="f" stroked="f">
            <v:imagedata r:id="rId57" o:title="eqIdac047e91852b91af639feec23a9598b2"/>
            <v:path o:extrusionok="f"/>
            <o:lock v:ext="edit" aspectratio="t"/>
          </v:shape>
          <o:OLEObject Type="Embed" ProgID="Equation.DSMT4" ShapeID="Object 1189" DrawAspect="Content" ObjectID="_1234568010" r:id="rId227"/>
        </w:object>
      </w:r>
      <w:r w:rsidRPr="00173D88">
        <w:rPr>
          <w:rFonts w:ascii="Times New Roman" w:hAnsi="Times New Roman"/>
          <w:color w:val="000000"/>
        </w:rPr>
        <w:t>，点</w:t>
      </w:r>
      <w:r>
        <w:rPr>
          <w:rFonts w:ascii="Times New Roman" w:hAnsi="Times New Roman"/>
        </w:rPr>
        <w:object>
          <v:shape id="Object 1190" o:spid="_x0000_i1150" type="#_x0000_t75" alt="学科网(www.zxxk.com)--教育资源门户，提供试卷、教案、课件、论文、素材以及各类教学资源下载，还有大量而丰富的教学相关资讯！" style="width:14.24pt;height:10.5pt" o:ole="" o:preferrelative="t" filled="f" stroked="f">
            <v:imagedata r:id="rId57" o:title="eqIdac047e91852b91af639feec23a9598b2"/>
            <v:path o:extrusionok="f"/>
            <o:lock v:ext="edit" aspectratio="t"/>
          </v:shape>
          <o:OLEObject Type="Embed" ProgID="Equation.DSMT4" ShapeID="Object 1190" DrawAspect="Content" ObjectID="_1234568011" r:id="rId228"/>
        </w:object>
      </w:r>
      <w:r w:rsidRPr="00173D88">
        <w:rPr>
          <w:rFonts w:ascii="Times New Roman" w:hAnsi="Times New Roman"/>
          <w:color w:val="000000"/>
        </w:rPr>
        <w:t>的轨迹方程为______．</w:t>
      </w:r>
    </w:p>
    <w:p w:rsidR="004547FB" w:rsidRPr="00173D88" w:rsidP="00343996">
      <w:pPr>
        <w:snapToGrid w:val="0"/>
        <w:spacing w:line="360" w:lineRule="auto"/>
        <w:jc w:val="center"/>
        <w:textAlignment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pict>
          <v:shape id="图片 100017" o:spid="_x0000_i1151" type="#_x0000_t75" alt="学科网(www.zxxk.com)--教育资源门户，提供试卷、教案、课件、论文、素材以及各类教学资源下载，还有大量而丰富的教学相关资讯！" style="width:102.75pt;height:111pt" o:preferrelative="t" filled="f" stroked="f">
            <v:fill o:detectmouseclick="t"/>
            <v:imagedata r:id="rId229" o:title="学科网(www"/>
            <v:path o:extrusionok="f"/>
            <o:lock v:ext="edit" aspectratio="t"/>
          </v:shape>
        </w:pict>
      </w:r>
    </w:p>
    <w:p w:rsidR="004547FB" w:rsidRPr="00173D88" w:rsidP="00343996">
      <w:pPr>
        <w:tabs>
          <w:tab w:val="left" w:pos="2410"/>
          <w:tab w:val="left" w:pos="4536"/>
          <w:tab w:val="left" w:pos="6663"/>
        </w:tabs>
        <w:snapToGrid w:val="0"/>
        <w:spacing w:line="336" w:lineRule="auto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eastAsia="黑体" w:hAnsi="Times New Roman"/>
          <w:bCs/>
          <w:szCs w:val="21"/>
        </w:rPr>
        <w:t>四、解答题：本题共6小题，共70分．第17题10分，其他每题12分，解答应写出文字说明、证明过程或演算步骤．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  <w:color w:val="000000"/>
        </w:rPr>
        <w:t>17. （10分）</w:t>
      </w:r>
      <w:r w:rsidRPr="00173D88">
        <w:rPr>
          <w:rFonts w:ascii="Times New Roman" w:hAnsi="Times New Roman"/>
        </w:rPr>
        <w:t>已知</w:t>
      </w:r>
      <w:r>
        <w:rPr>
          <w:rFonts w:ascii="Times New Roman" w:hAnsi="Times New Roman"/>
        </w:rPr>
        <w:object>
          <v:shape id="Object 1191" o:spid="_x0000_i1152" type="#_x0000_t75" alt="eqId15c0dbe3c080c4c4636c64803e5c1f76" style="width:33.43pt;height:12.59pt" o:ole="" o:preferrelative="t" filled="f" stroked="f">
            <v:imagedata r:id="rId230" o:title=""/>
            <v:path o:extrusionok="f"/>
            <o:lock v:ext="edit" aspectratio="t"/>
          </v:shape>
          <o:OLEObject Type="Embed" ProgID="Equation.DSMT4" ShapeID="Object 1191" DrawAspect="Content" ObjectID="_1234568012" r:id="rId231"/>
        </w:object>
      </w:r>
      <w:r w:rsidRPr="00173D88">
        <w:rPr>
          <w:rFonts w:ascii="Times New Roman" w:hAnsi="Times New Roman"/>
        </w:rPr>
        <w:t>的顶点坐标为</w:t>
      </w:r>
      <w:r>
        <w:rPr>
          <w:rFonts w:ascii="Times New Roman" w:hAnsi="Times New Roman"/>
        </w:rPr>
        <w:object>
          <v:shape id="Object 1192" o:spid="_x0000_i1153" type="#_x0000_t75" alt="eqId21f20953302d861e6c698575bfbab1c6" style="width:35.16pt;height:13.89pt" o:ole="" o:preferrelative="t" filled="f" stroked="f">
            <v:imagedata r:id="rId232" o:title="eqId21f20953302d861e6c698575bfbab1c6"/>
            <v:path o:extrusionok="f"/>
            <o:lock v:ext="edit" aspectratio="t"/>
          </v:shape>
          <o:OLEObject Type="Embed" ProgID="Equation.DSMT4" ShapeID="Object 1192" DrawAspect="Content" ObjectID="_1234568013" r:id="rId233"/>
        </w:object>
      </w:r>
      <w:r w:rsidRPr="00173D88">
        <w:rPr>
          <w:rFonts w:ascii="Times New Roman" w:hAnsi="Times New Roman"/>
        </w:rPr>
        <w:t>，</w:t>
      </w:r>
      <w:r>
        <w:rPr>
          <w:rFonts w:ascii="Times New Roman" w:hAnsi="Times New Roman"/>
        </w:rPr>
        <w:object>
          <v:shape id="Object 1193" o:spid="_x0000_i1154" type="#_x0000_t75" alt="eqId852b303689c31189cd47bb4a3220f9fa" style="width:31.64pt;height:13.84pt" o:ole="" o:preferrelative="t" filled="f" stroked="f">
            <v:imagedata r:id="rId234" o:title="eqId852b303689c31189cd47bb4a3220f9fa"/>
            <v:path o:extrusionok="f"/>
            <o:lock v:ext="edit" aspectratio="t"/>
          </v:shape>
          <o:OLEObject Type="Embed" ProgID="Equation.DSMT4" ShapeID="Object 1193" DrawAspect="Content" ObjectID="_1234568014" r:id="rId235"/>
        </w:object>
      </w:r>
      <w:r w:rsidRPr="00173D88">
        <w:rPr>
          <w:rFonts w:ascii="Times New Roman" w:hAnsi="Times New Roman"/>
        </w:rPr>
        <w:t>，</w:t>
      </w:r>
      <w:r>
        <w:rPr>
          <w:rFonts w:ascii="Times New Roman" w:hAnsi="Times New Roman"/>
        </w:rPr>
        <w:object>
          <v:shape id="Object 1194" o:spid="_x0000_i1155" type="#_x0000_t75" alt="eqIdd8d7d75a66dd9e14c866e39e82074d70" style="width:31.64pt;height:14.05pt" o:ole="" o:preferrelative="t" filled="f" stroked="f">
            <v:imagedata r:id="rId236" o:title="eqIdd8d7d75a66dd9e14c866e39e82074d70"/>
            <v:path o:extrusionok="f"/>
            <o:lock v:ext="edit" aspectratio="t"/>
          </v:shape>
          <o:OLEObject Type="Embed" ProgID="Equation.DSMT4" ShapeID="Object 1194" DrawAspect="Content" ObjectID="_1234568015" r:id="rId237"/>
        </w:object>
      </w:r>
      <w:r w:rsidRPr="00173D88">
        <w:rPr>
          <w:rFonts w:ascii="Times New Roman" w:hAnsi="Times New Roman"/>
        </w:rPr>
        <w:t>.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(1)求</w:t>
      </w:r>
      <w:r>
        <w:rPr>
          <w:rFonts w:ascii="Times New Roman" w:hAnsi="Times New Roman"/>
        </w:rPr>
        <w:object>
          <v:shape id="Object 1195" o:spid="_x0000_i1156" type="#_x0000_t75" alt="eqIdf52a58fbaf4fea03567e88a9f0f6e37e" style="width:17.56pt;height:11.05pt" o:ole="" o:preferrelative="t" filled="f" stroked="f">
            <v:imagedata r:id="rId238" o:title="eqIdf52a58fbaf4fea03567e88a9f0f6e37e"/>
            <v:path o:extrusionok="f"/>
            <o:lock v:ext="edit" aspectratio="t"/>
          </v:shape>
          <o:OLEObject Type="Embed" ProgID="Equation.DSMT4" ShapeID="Object 1195" DrawAspect="Content" ObjectID="_1234568016" r:id="rId239"/>
        </w:object>
      </w:r>
      <w:r w:rsidRPr="00173D88">
        <w:rPr>
          <w:rFonts w:ascii="Times New Roman" w:hAnsi="Times New Roman"/>
        </w:rPr>
        <w:t>边上的高</w:t>
      </w:r>
      <w:r>
        <w:rPr>
          <w:rFonts w:ascii="Times New Roman" w:hAnsi="Times New Roman"/>
        </w:rPr>
        <w:object>
          <v:shape id="Object 1196" o:spid="_x0000_i1157" type="#_x0000_t75" alt="eqId9d78abbad68bbbf12af10cd40ef4c353" style="width:17.56pt;height:11.49pt" o:ole="" o:preferrelative="t" filled="f" stroked="f">
            <v:imagedata r:id="rId240" o:title="eqId9d78abbad68bbbf12af10cd40ef4c353"/>
            <v:path o:extrusionok="f"/>
            <o:lock v:ext="edit" aspectratio="t"/>
          </v:shape>
          <o:OLEObject Type="Embed" ProgID="Equation.DSMT4" ShapeID="Object 1196" DrawAspect="Content" ObjectID="_1234568017" r:id="rId241"/>
        </w:object>
      </w:r>
      <w:r w:rsidRPr="00173D88">
        <w:rPr>
          <w:rFonts w:ascii="Times New Roman" w:hAnsi="Times New Roman"/>
        </w:rPr>
        <w:t>的长.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</w:rPr>
        <w:t>(2)求</w:t>
      </w:r>
      <w:r>
        <w:rPr>
          <w:rFonts w:ascii="Times New Roman" w:hAnsi="Times New Roman"/>
        </w:rPr>
        <w:object>
          <v:shape id="Object 1197" o:spid="_x0000_i1158" type="#_x0000_t75" alt="eqId15c0dbe3c080c4c4636c64803e5c1f76" style="width:33.43pt;height:12.59pt" o:ole="" o:preferrelative="t" filled="f" stroked="f">
            <v:imagedata r:id="rId230" o:title=""/>
            <v:path o:extrusionok="f"/>
            <o:lock v:ext="edit" aspectratio="t"/>
          </v:shape>
          <o:OLEObject Type="Embed" ProgID="Equation.DSMT4" ShapeID="Object 1197" DrawAspect="Content" ObjectID="_1234568018" r:id="rId242"/>
        </w:object>
      </w:r>
      <w:r w:rsidRPr="00173D88">
        <w:rPr>
          <w:rFonts w:ascii="Times New Roman" w:hAnsi="Times New Roman"/>
        </w:rPr>
        <w:t>的面积.</w:t>
      </w:r>
    </w:p>
    <w:p w:rsidR="004547FB" w:rsidRPr="00173D88" w:rsidP="00343996">
      <w:pPr>
        <w:snapToGrid w:val="0"/>
        <w:spacing w:line="336" w:lineRule="auto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18.（12分） 已知数列</w:t>
      </w:r>
      <w:r>
        <w:rPr>
          <w:rFonts w:ascii="Times New Roman" w:hAnsi="Times New Roman"/>
        </w:rPr>
        <w:object>
          <v:shape id="Object 1198" o:spid="_x0000_i1159" type="#_x0000_t75" alt="学科网(www.zxxk.com)--教育资源门户，提供试卷、教案、课件、论文、素材以及各类教学资源下载，还有大量而丰富的教学相关资讯！" style="width:24pt;height:20.25pt" o:ole="" o:preferrelative="t" filled="f" stroked="f">
            <v:imagedata r:id="rId29" o:title="eqId83cf38189d5cbf627d2b82ac0eb76006"/>
            <v:path o:extrusionok="f"/>
            <o:lock v:ext="edit" aspectratio="t"/>
          </v:shape>
          <o:OLEObject Type="Embed" ProgID="Equation.DSMT4" ShapeID="Object 1198" DrawAspect="Content" ObjectID="_1234568019" r:id="rId243"/>
        </w:object>
      </w:r>
      <w:r w:rsidRPr="00173D88">
        <w:rPr>
          <w:rFonts w:ascii="Times New Roman" w:hAnsi="Times New Roman"/>
          <w:color w:val="000000"/>
        </w:rPr>
        <w:t>是等差数列，</w:t>
      </w:r>
      <w:r>
        <w:rPr>
          <w:rFonts w:ascii="Times New Roman" w:hAnsi="Times New Roman"/>
        </w:rPr>
        <w:object>
          <v:shape id="Object 1199" o:spid="_x0000_i1160" type="#_x0000_t75" alt="学科网(www.zxxk.com)--教育资源门户，提供试卷、教案、课件、论文、素材以及各类教学资源下载，还有大量而丰富的教学相关资讯！" style="width:23.16pt;height:20.05pt" o:ole="" o:preferrelative="t" filled="f" stroked="f">
            <v:imagedata r:id="rId244" o:title="eqId034ba25825c13725931c483aa47c9363"/>
            <v:path o:extrusionok="f"/>
            <o:lock v:ext="edit" aspectratio="t"/>
          </v:shape>
          <o:OLEObject Type="Embed" ProgID="Equation.DSMT4" ShapeID="Object 1199" DrawAspect="Content" ObjectID="_1234568020" r:id="rId245"/>
        </w:object>
      </w:r>
      <w:r w:rsidRPr="00173D88">
        <w:rPr>
          <w:rFonts w:ascii="Times New Roman" w:hAnsi="Times New Roman"/>
          <w:color w:val="000000"/>
        </w:rPr>
        <w:t>是各项均为正数的等比数列，数列</w:t>
      </w:r>
      <w:r>
        <w:rPr>
          <w:rFonts w:ascii="Times New Roman" w:hAnsi="Times New Roman"/>
        </w:rPr>
        <w:object>
          <v:shape id="Object 1200" o:spid="_x0000_i1161" type="#_x0000_t75" alt="学科网(www.zxxk.com)--教育资源门户，提供试卷、教案、课件、论文、素材以及各类教学资源下载，还有大量而丰富的教学相关资讯！" style="width:23.16pt;height:20.05pt" o:ole="" o:preferrelative="t" filled="f" stroked="f">
            <v:imagedata r:id="rId244" o:title="eqId034ba25825c13725931c483aa47c9363"/>
            <v:path o:extrusionok="f"/>
            <o:lock v:ext="edit" aspectratio="t"/>
          </v:shape>
          <o:OLEObject Type="Embed" ProgID="Equation.DSMT4" ShapeID="Object 1200" DrawAspect="Content" ObjectID="_1234568021" r:id="rId246"/>
        </w:object>
      </w:r>
      <w:r w:rsidRPr="00173D88">
        <w:rPr>
          <w:rFonts w:ascii="Times New Roman" w:hAnsi="Times New Roman"/>
          <w:color w:val="000000"/>
        </w:rPr>
        <w:t>的前</w:t>
      </w:r>
      <w:r w:rsidRPr="00173D88">
        <w:rPr>
          <w:rFonts w:ascii="Times New Roman" w:eastAsia="Times New Roman" w:hAnsi="Times New Roman"/>
          <w:i/>
          <w:color w:val="000000"/>
        </w:rPr>
        <w:t>n</w:t>
      </w:r>
      <w:r w:rsidRPr="00173D88">
        <w:rPr>
          <w:rFonts w:ascii="Times New Roman" w:hAnsi="Times New Roman"/>
          <w:color w:val="000000"/>
        </w:rPr>
        <w:t>项和为</w:t>
      </w:r>
      <w:r>
        <w:rPr>
          <w:rFonts w:ascii="Times New Roman" w:hAnsi="Times New Roman"/>
        </w:rPr>
        <w:object>
          <v:shape id="Object 1201" o:spid="_x0000_i1162" type="#_x0000_t75" alt="学科网(www.zxxk.com)--教育资源门户，提供试卷、教案、课件、论文、素材以及各类教学资源下载，还有大量而丰富的教学相关资讯！" style="width:14.26pt;height:18pt" o:ole="" o:preferrelative="t" filled="f" stroked="f">
            <v:imagedata r:id="rId33" o:title="eqId08eb71ecf8d733b6932f4680874dbbf3"/>
            <v:path o:extrusionok="f"/>
            <o:lock v:ext="edit" aspectratio="t"/>
          </v:shape>
          <o:OLEObject Type="Embed" ProgID="Equation.DSMT4" ShapeID="Object 1201" DrawAspect="Content" ObjectID="_1234568022" r:id="rId247"/>
        </w:object>
      </w:r>
      <w:r w:rsidRPr="00173D88">
        <w:rPr>
          <w:rFonts w:ascii="Times New Roman" w:hAnsi="Times New Roman"/>
          <w:color w:val="000000"/>
        </w:rPr>
        <w:t>，且</w:t>
      </w:r>
      <w:r>
        <w:rPr>
          <w:rFonts w:ascii="Times New Roman" w:hAnsi="Times New Roman"/>
        </w:rPr>
        <w:object>
          <v:shape id="Object 1202" o:spid="_x0000_i1163" type="#_x0000_t75" alt="学科网(www.zxxk.com)--教育资源门户，提供试卷、教案、课件、论文、素材以及各类教学资源下载，还有大量而丰富的教学相关资讯！" style="width:50.25pt;height:18pt" o:ole="" o:preferrelative="t" filled="f" stroked="f">
            <v:imagedata r:id="rId248" o:title="eqIdebaf2a2590bb84d646957f913d78f6dc"/>
            <v:path o:extrusionok="f"/>
            <o:lock v:ext="edit" aspectratio="t"/>
          </v:shape>
          <o:OLEObject Type="Embed" ProgID="Equation.DSMT4" ShapeID="Object 1202" DrawAspect="Content" ObjectID="_1234568023" r:id="rId249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203" o:spid="_x0000_i1164" type="#_x0000_t75" alt="学科网(www.zxxk.com)--教育资源门户，提供试卷、教案、课件、论文、素材以及各类教学资源下载，还有大量而丰富的教学相关资讯！" style="width:51pt;height:18pt" o:ole="" o:preferrelative="t" filled="f" stroked="f">
            <v:imagedata r:id="rId250" o:title="eqIdb353688e2f41e6aa543cf38656fa49c1"/>
            <v:path o:extrusionok="f"/>
            <o:lock v:ext="edit" aspectratio="t"/>
          </v:shape>
          <o:OLEObject Type="Embed" ProgID="Equation.DSMT4" ShapeID="Object 1203" DrawAspect="Content" ObjectID="_1234568024" r:id="rId251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204" o:spid="_x0000_i1165" type="#_x0000_t75" alt="学科网(www.zxxk.com)--教育资源门户，提供试卷、教案、课件、论文、素材以及各类教学资源下载，还有大量而丰富的教学相关资讯！" style="width:36.29pt;height:18.15pt" o:ole="" o:preferrelative="t" filled="f" stroked="f">
            <v:imagedata r:id="rId252" o:title="eqId22944fd59807d0e375b5af7aa1f01322"/>
            <v:path o:extrusionok="f"/>
            <o:lock v:ext="edit" aspectratio="t"/>
          </v:shape>
          <o:OLEObject Type="Embed" ProgID="Equation.DSMT4" ShapeID="Object 1204" DrawAspect="Content" ObjectID="_1234568025" r:id="rId253"/>
        </w:object>
      </w:r>
      <w:r w:rsidRPr="00173D88">
        <w:rPr>
          <w:rFonts w:ascii="Times New Roman" w:hAnsi="Times New Roman"/>
          <w:color w:val="000000"/>
        </w:rPr>
        <w:t>．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（1）求数列</w:t>
      </w:r>
      <w:r>
        <w:rPr>
          <w:rFonts w:ascii="Times New Roman" w:hAnsi="Times New Roman"/>
        </w:rPr>
        <w:object>
          <v:shape id="Object 1205" o:spid="_x0000_i1166" type="#_x0000_t75" alt="学科网(www.zxxk.com)--教育资源门户，提供试卷、教案、课件、论文、素材以及各类教学资源下载，还有大量而丰富的教学相关资讯！" style="width:24pt;height:20.25pt" o:ole="" o:preferrelative="t" filled="f" stroked="f">
            <v:imagedata r:id="rId29" o:title="eqId83cf38189d5cbf627d2b82ac0eb76006"/>
            <v:path o:extrusionok="f"/>
            <o:lock v:ext="edit" aspectratio="t"/>
          </v:shape>
          <o:OLEObject Type="Embed" ProgID="Equation.DSMT4" ShapeID="Object 1205" DrawAspect="Content" ObjectID="_1234568026" r:id="rId254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206" o:spid="_x0000_i1167" type="#_x0000_t75" alt="学科网(www.zxxk.com)--教育资源门户，提供试卷、教案、课件、论文、素材以及各类教学资源下载，还有大量而丰富的教学相关资讯！" style="width:23.16pt;height:20.05pt" o:ole="" o:preferrelative="t" filled="f" stroked="f">
            <v:imagedata r:id="rId244" o:title="eqId034ba25825c13725931c483aa47c9363"/>
            <v:path o:extrusionok="f"/>
            <o:lock v:ext="edit" aspectratio="t"/>
          </v:shape>
          <o:OLEObject Type="Embed" ProgID="Equation.DSMT4" ShapeID="Object 1206" DrawAspect="Content" ObjectID="_1234568027" r:id="rId255"/>
        </w:object>
      </w:r>
      <w:r w:rsidRPr="00173D88">
        <w:rPr>
          <w:rFonts w:ascii="Times New Roman" w:hAnsi="Times New Roman"/>
          <w:color w:val="000000"/>
        </w:rPr>
        <w:t>的通项公式；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（2）令</w:t>
      </w:r>
      <w:r>
        <w:rPr>
          <w:rFonts w:ascii="Times New Roman" w:hAnsi="Times New Roman"/>
        </w:rPr>
        <w:object>
          <v:shape id="Object 1207" o:spid="_x0000_i1168" type="#_x0000_t75" alt="学科网(www.zxxk.com)--教育资源门户，提供试卷、教案、课件、论文、素材以及各类教学资源下载，还有大量而丰富的教学相关资讯！" style="width:134.27pt;height:38.27pt" o:ole="" o:preferrelative="t" filled="f" stroked="f">
            <v:imagedata r:id="rId256" o:title="eqIdb89d365a60efa181469ee9ac8a39cbe8"/>
            <v:path o:extrusionok="f"/>
            <o:lock v:ext="edit" aspectratio="t"/>
          </v:shape>
          <o:OLEObject Type="Embed" ProgID="Equation.DSMT4" ShapeID="Object 1207" DrawAspect="Content" ObjectID="_1234568028" r:id="rId257"/>
        </w:object>
      </w:r>
      <w:r w:rsidRPr="00173D88">
        <w:rPr>
          <w:rFonts w:ascii="Times New Roman" w:hAnsi="Times New Roman"/>
          <w:color w:val="000000"/>
        </w:rPr>
        <w:t>，求数列</w:t>
      </w:r>
      <w:r>
        <w:rPr>
          <w:rFonts w:ascii="Times New Roman" w:hAnsi="Times New Roman"/>
        </w:rPr>
        <w:object>
          <v:shape id="Object 1208" o:spid="_x0000_i1169" type="#_x0000_t75" alt="学科网(www.zxxk.com)--教育资源门户，提供试卷、教案、课件、论文、素材以及各类教学资源下载，还有大量而丰富的教学相关资讯！" style="width:23.16pt;height:20.05pt" o:ole="" o:preferrelative="t" filled="f" stroked="f">
            <v:imagedata r:id="rId258" o:title="eqId57ef6d44448092ebdb9e4a49d866a749"/>
            <v:path o:extrusionok="f"/>
            <o:lock v:ext="edit" aspectratio="t"/>
          </v:shape>
          <o:OLEObject Type="Embed" ProgID="Equation.DSMT4" ShapeID="Object 1208" DrawAspect="Content" ObjectID="_1234568029" r:id="rId259"/>
        </w:object>
      </w:r>
      <w:r w:rsidRPr="00173D88">
        <w:rPr>
          <w:rFonts w:ascii="Times New Roman" w:hAnsi="Times New Roman"/>
          <w:color w:val="000000"/>
        </w:rPr>
        <w:t>的前</w:t>
      </w:r>
      <w:r w:rsidRPr="00173D88">
        <w:rPr>
          <w:rFonts w:ascii="Times New Roman" w:eastAsia="Times New Roman" w:hAnsi="Times New Roman"/>
          <w:color w:val="000000"/>
        </w:rPr>
        <w:t>12</w:t>
      </w:r>
      <w:r w:rsidRPr="00173D88">
        <w:rPr>
          <w:rFonts w:ascii="Times New Roman" w:hAnsi="Times New Roman"/>
          <w:color w:val="000000"/>
        </w:rPr>
        <w:t>项和</w:t>
      </w:r>
      <w:r>
        <w:rPr>
          <w:rFonts w:ascii="Times New Roman" w:hAnsi="Times New Roman"/>
        </w:rPr>
        <w:object>
          <v:shape id="Object 1209" o:spid="_x0000_i1170" type="#_x0000_t75" alt="学科网(www.zxxk.com)--教育资源门户，提供试卷、教案、课件、论文、素材以及各类教学资源下载，还有大量而丰富的教学相关资讯！" style="width:14.99pt;height:18pt" o:ole="" o:preferrelative="t" filled="f" stroked="f">
            <v:imagedata r:id="rId260" o:title="eqIdcc7c6b54bc9d7c191a576a3a9165246d"/>
            <v:path o:extrusionok="f"/>
            <o:lock v:ext="edit" aspectratio="t"/>
          </v:shape>
          <o:OLEObject Type="Embed" ProgID="Equation.DSMT4" ShapeID="Object 1209" DrawAspect="Content" ObjectID="_1234568030" r:id="rId261"/>
        </w:object>
      </w:r>
      <w:r w:rsidRPr="00173D88">
        <w:rPr>
          <w:rFonts w:ascii="Times New Roman" w:hAnsi="Times New Roman"/>
          <w:color w:val="000000"/>
        </w:rPr>
        <w:t>．</w:t>
      </w:r>
    </w:p>
    <w:p w:rsidR="004547FB" w:rsidRPr="00173D88" w:rsidP="00343996">
      <w:pPr>
        <w:snapToGrid w:val="0"/>
        <w:spacing w:line="336" w:lineRule="auto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19. （12分）已知直线</w:t>
      </w:r>
      <w:r>
        <w:rPr>
          <w:rFonts w:ascii="Times New Roman" w:hAnsi="Times New Roman"/>
        </w:rPr>
        <w:object>
          <v:shape id="Object 1210" o:spid="_x0000_i1171" type="#_x0000_t75" alt="学科网(www.zxxk.com)--教育资源门户，提供试卷、教案、课件、论文、素材以及各类教学资源下载，还有大量而丰富的教学相关资讯！" style="width:62.25pt;height:15.74pt" o:ole="" o:preferrelative="t" filled="f" stroked="f">
            <v:imagedata r:id="rId262" o:title="eqId97c6d3c99b7004603ba9ea9c341b8b3f"/>
            <v:path o:extrusionok="f"/>
            <o:lock v:ext="edit" aspectratio="t"/>
          </v:shape>
          <o:OLEObject Type="Embed" ProgID="Equation.DSMT4" ShapeID="Object 1210" DrawAspect="Content" ObjectID="_1234568031" r:id="rId263"/>
        </w:object>
      </w:r>
      <w:r w:rsidRPr="00173D88">
        <w:rPr>
          <w:rFonts w:ascii="Times New Roman" w:hAnsi="Times New Roman"/>
          <w:color w:val="000000"/>
        </w:rPr>
        <w:t>经过抛物线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 w:rsidRPr="00173D88">
        <w:rPr>
          <w:rFonts w:ascii="Times New Roman" w:hAnsi="Times New Roman"/>
          <w:color w:val="000000"/>
        </w:rPr>
        <w:t>：</w:t>
      </w:r>
      <w:r>
        <w:rPr>
          <w:rFonts w:ascii="Times New Roman" w:hAnsi="Times New Roman"/>
        </w:rPr>
        <w:object>
          <v:shape id="Object 1211" o:spid="_x0000_i1172" type="#_x0000_t75" alt="学科网(www.zxxk.com)--教育资源门户，提供试卷、教案、课件、论文、素材以及各类教学资源下载，还有大量而丰富的教学相关资讯！" style="width:72.75pt;height:17.26pt" o:ole="" o:preferrelative="t" filled="f" stroked="f">
            <v:imagedata r:id="rId264" o:title="eqId7089148c36cb3c39af71de653756396a"/>
            <v:path o:extrusionok="f"/>
            <o:lock v:ext="edit" aspectratio="t"/>
          </v:shape>
          <o:OLEObject Type="Embed" ProgID="Equation.DSMT4" ShapeID="Object 1211" DrawAspect="Content" ObjectID="_1234568032" r:id="rId265"/>
        </w:object>
      </w:r>
      <w:r w:rsidRPr="00173D88">
        <w:rPr>
          <w:rFonts w:ascii="Times New Roman" w:hAnsi="Times New Roman"/>
          <w:color w:val="000000"/>
        </w:rPr>
        <w:t>的焦点</w:t>
      </w:r>
      <w:r w:rsidRPr="00173D88">
        <w:rPr>
          <w:rFonts w:ascii="Times New Roman" w:eastAsia="Times New Roman" w:hAnsi="Times New Roman"/>
          <w:i/>
          <w:color w:val="000000"/>
        </w:rPr>
        <w:t>F</w:t>
      </w:r>
      <w:r w:rsidRPr="00173D88">
        <w:rPr>
          <w:rFonts w:ascii="Times New Roman" w:hAnsi="Times New Roman"/>
          <w:color w:val="000000"/>
        </w:rPr>
        <w:t>，且与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 w:rsidRPr="00173D88">
        <w:rPr>
          <w:rFonts w:ascii="Times New Roman" w:hAnsi="Times New Roman"/>
          <w:color w:val="000000"/>
        </w:rPr>
        <w:t>交于</w:t>
      </w:r>
      <w:r w:rsidRPr="00173D88">
        <w:rPr>
          <w:rFonts w:ascii="Times New Roman" w:eastAsia="Times New Roman" w:hAnsi="Times New Roman"/>
          <w:i/>
          <w:color w:val="000000"/>
        </w:rPr>
        <w:t>A</w:t>
      </w:r>
      <w:r w:rsidRPr="00173D88">
        <w:rPr>
          <w:rFonts w:ascii="Times New Roman" w:hAnsi="Times New Roman"/>
          <w:color w:val="000000"/>
        </w:rPr>
        <w:t>，</w:t>
      </w:r>
      <w:r w:rsidRPr="00173D88">
        <w:rPr>
          <w:rFonts w:ascii="Times New Roman" w:eastAsia="Times New Roman" w:hAnsi="Times New Roman"/>
          <w:i/>
          <w:color w:val="000000"/>
        </w:rPr>
        <w:t>B</w:t>
      </w:r>
      <w:r w:rsidRPr="00173D88">
        <w:rPr>
          <w:rFonts w:ascii="Times New Roman" w:hAnsi="Times New Roman"/>
          <w:color w:val="000000"/>
        </w:rPr>
        <w:t>两点．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（1）求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 w:rsidRPr="00173D88">
        <w:rPr>
          <w:rFonts w:ascii="Times New Roman" w:hAnsi="Times New Roman"/>
          <w:color w:val="000000"/>
        </w:rPr>
        <w:t>的方程；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（2）求圆心在</w:t>
      </w:r>
      <w:r w:rsidRPr="00173D88">
        <w:rPr>
          <w:rFonts w:ascii="Times New Roman" w:eastAsia="Times New Roman" w:hAnsi="Times New Roman"/>
          <w:i/>
          <w:color w:val="000000"/>
        </w:rPr>
        <w:t>x</w:t>
      </w:r>
      <w:r w:rsidRPr="00173D88">
        <w:rPr>
          <w:rFonts w:ascii="Times New Roman" w:hAnsi="Times New Roman"/>
          <w:color w:val="000000"/>
        </w:rPr>
        <w:t>轴上，且过</w:t>
      </w:r>
      <w:r w:rsidRPr="00173D88">
        <w:rPr>
          <w:rFonts w:ascii="Times New Roman" w:eastAsia="Times New Roman" w:hAnsi="Times New Roman"/>
          <w:i/>
          <w:color w:val="000000"/>
        </w:rPr>
        <w:t>A</w:t>
      </w:r>
      <w:r w:rsidRPr="00173D88">
        <w:rPr>
          <w:rFonts w:ascii="Times New Roman" w:hAnsi="Times New Roman"/>
          <w:color w:val="000000"/>
        </w:rPr>
        <w:t>，</w:t>
      </w:r>
      <w:r w:rsidRPr="00173D88">
        <w:rPr>
          <w:rFonts w:ascii="Times New Roman" w:eastAsia="Times New Roman" w:hAnsi="Times New Roman"/>
          <w:i/>
          <w:color w:val="000000"/>
        </w:rPr>
        <w:t>B</w:t>
      </w:r>
      <w:r w:rsidRPr="00173D88">
        <w:rPr>
          <w:rFonts w:ascii="Times New Roman" w:hAnsi="Times New Roman"/>
          <w:color w:val="000000"/>
        </w:rPr>
        <w:t>两点的圆的方程．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20. （12分）已知数列</w:t>
      </w:r>
      <w:r>
        <w:rPr>
          <w:rFonts w:ascii="Times New Roman" w:hAnsi="Times New Roman"/>
        </w:rPr>
        <w:object>
          <v:shape id="Object 1212" o:spid="_x0000_i1173" type="#_x0000_t75" alt="学科网(www.zxxk.com)--教育资源门户，提供试卷、教案、课件、论文、素材以及各类教学资源下载，还有大量而丰富的教学相关资讯！" style="width:24pt;height:20.25pt" o:ole="" o:preferrelative="t" filled="f" stroked="f">
            <v:imagedata r:id="rId29" o:title="eqId83cf38189d5cbf627d2b82ac0eb76006"/>
            <v:path o:extrusionok="f"/>
            <o:lock v:ext="edit" aspectratio="t"/>
          </v:shape>
          <o:OLEObject Type="Embed" ProgID="Equation.DSMT4" ShapeID="Object 1212" DrawAspect="Content" ObjectID="_1234568033" r:id="rId266"/>
        </w:object>
      </w:r>
      <w:r w:rsidRPr="00173D88">
        <w:rPr>
          <w:rFonts w:ascii="Times New Roman" w:hAnsi="Times New Roman"/>
          <w:color w:val="000000"/>
        </w:rPr>
        <w:t>的前</w:t>
      </w:r>
      <w:r w:rsidRPr="00173D88">
        <w:rPr>
          <w:rFonts w:ascii="Times New Roman" w:eastAsia="Times New Roman" w:hAnsi="Times New Roman"/>
          <w:i/>
          <w:color w:val="000000"/>
        </w:rPr>
        <w:t>n</w:t>
      </w:r>
      <w:r w:rsidRPr="00173D88">
        <w:rPr>
          <w:rFonts w:ascii="Times New Roman" w:hAnsi="Times New Roman"/>
          <w:color w:val="000000"/>
        </w:rPr>
        <w:t>项和</w:t>
      </w:r>
      <w:r>
        <w:rPr>
          <w:rFonts w:ascii="Times New Roman" w:hAnsi="Times New Roman"/>
        </w:rPr>
        <w:object>
          <v:shape id="Object 1213" o:spid="_x0000_i1174" type="#_x0000_t75" alt="学科网(www.zxxk.com)--教育资源门户，提供试卷、教案、课件、论文、素材以及各类教学资源下载，还有大量而丰富的教学相关资讯！" style="width:60.76pt;height:18pt" o:ole="" o:preferrelative="t" filled="f" stroked="f">
            <v:imagedata r:id="rId267" o:title="eqIdc8370a173854471a3eb27637993a3d5d"/>
            <v:path o:extrusionok="f"/>
            <o:lock v:ext="edit" aspectratio="t"/>
          </v:shape>
          <o:OLEObject Type="Embed" ProgID="Equation.DSMT4" ShapeID="Object 1213" DrawAspect="Content" ObjectID="_1234568034" r:id="rId268"/>
        </w:object>
      </w:r>
      <w:r w:rsidRPr="00173D88">
        <w:rPr>
          <w:rFonts w:ascii="Times New Roman" w:hAnsi="Times New Roman"/>
          <w:color w:val="000000"/>
        </w:rPr>
        <w:t>．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（1）证明</w:t>
      </w:r>
      <w:r>
        <w:rPr>
          <w:rFonts w:ascii="Times New Roman" w:hAnsi="Times New Roman"/>
        </w:rPr>
        <w:object>
          <v:shape id="Object 1214" o:spid="_x0000_i1175" type="#_x0000_t75" alt="学科网(www.zxxk.com)--教育资源门户，提供试卷、教案、课件、论文、素材以及各类教学资源下载，还有大量而丰富的教学相关资讯！" style="width:24pt;height:20.25pt" o:ole="" o:preferrelative="t" filled="f" stroked="f">
            <v:imagedata r:id="rId29" o:title="eqId83cf38189d5cbf627d2b82ac0eb76006"/>
            <v:path o:extrusionok="f"/>
            <o:lock v:ext="edit" aspectratio="t"/>
          </v:shape>
          <o:OLEObject Type="Embed" ProgID="Equation.DSMT4" ShapeID="Object 1214" DrawAspect="Content" ObjectID="_1234568035" r:id="rId269"/>
        </w:object>
      </w:r>
      <w:r w:rsidRPr="00173D88">
        <w:rPr>
          <w:rFonts w:ascii="Times New Roman" w:hAnsi="Times New Roman"/>
          <w:color w:val="000000"/>
        </w:rPr>
        <w:t>是等比数列，并求</w:t>
      </w:r>
      <w:r>
        <w:rPr>
          <w:rFonts w:ascii="Times New Roman" w:hAnsi="Times New Roman"/>
        </w:rPr>
        <w:object>
          <v:shape id="Object 1215" o:spid="_x0000_i1176" type="#_x0000_t75" alt="学科网(www.zxxk.com)--教育资源门户，提供试卷、教案、课件、论文、素材以及各类教学资源下载，还有大量而丰富的教学相关资讯！" style="width:24pt;height:20.25pt" o:ole="" o:preferrelative="t" filled="f" stroked="f">
            <v:imagedata r:id="rId29" o:title="eqId83cf38189d5cbf627d2b82ac0eb76006"/>
            <v:path o:extrusionok="f"/>
            <o:lock v:ext="edit" aspectratio="t"/>
          </v:shape>
          <o:OLEObject Type="Embed" ProgID="Equation.DSMT4" ShapeID="Object 1215" DrawAspect="Content" ObjectID="_1234568036" r:id="rId270"/>
        </w:object>
      </w:r>
      <w:r w:rsidRPr="00173D88">
        <w:rPr>
          <w:rFonts w:ascii="Times New Roman" w:hAnsi="Times New Roman"/>
          <w:color w:val="000000"/>
        </w:rPr>
        <w:t>的通项公式；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（2）在</w:t>
      </w:r>
      <w:r>
        <w:rPr>
          <w:rFonts w:ascii="Times New Roman" w:hAnsi="Times New Roman"/>
        </w:rPr>
        <w:object>
          <v:shape id="Object 1216" o:spid="_x0000_i1177" type="#_x0000_t75" alt="学科网(www.zxxk.com)--教育资源门户，提供试卷、教案、课件、论文、素材以及各类教学资源下载，还有大量而丰富的教学相关资讯！" style="width:14.01pt;height:17.9pt" o:ole="" o:preferrelative="t" filled="f" stroked="f">
            <v:imagedata r:id="rId177" o:title="eqId96abfe2da27a63e6affb19a0c80236d9"/>
            <v:path o:extrusionok="f"/>
            <o:lock v:ext="edit" aspectratio="t"/>
          </v:shape>
          <o:OLEObject Type="Embed" ProgID="Equation.DSMT4" ShapeID="Object 1216" DrawAspect="Content" ObjectID="_1234568037" r:id="rId271"/>
        </w:object>
      </w:r>
      <w:r w:rsidRPr="00173D88">
        <w:rPr>
          <w:rFonts w:ascii="Times New Roman" w:hAnsi="Times New Roman"/>
          <w:color w:val="000000"/>
        </w:rPr>
        <w:t>和</w:t>
      </w:r>
      <w:r>
        <w:rPr>
          <w:rFonts w:ascii="Times New Roman" w:hAnsi="Times New Roman"/>
        </w:rPr>
        <w:object>
          <v:shape id="Object 1217" o:spid="_x0000_i1178" type="#_x0000_t75" alt="学科网(www.zxxk.com)--教育资源门户，提供试卷、教案、课件、论文、素材以及各类教学资源下载，还有大量而丰富的教学相关资讯！" style="width:20.01pt;height:18pt" o:ole="" o:preferrelative="t" filled="f" stroked="f">
            <v:imagedata r:id="rId272" o:title="eqId090426eb29836bc30c006b3739c08057"/>
            <v:path o:extrusionok="f"/>
            <o:lock v:ext="edit" aspectratio="t"/>
          </v:shape>
          <o:OLEObject Type="Embed" ProgID="Equation.DSMT4" ShapeID="Object 1217" DrawAspect="Content" ObjectID="_1234568038" r:id="rId273"/>
        </w:object>
      </w:r>
      <w:r w:rsidRPr="00173D88">
        <w:rPr>
          <w:rFonts w:ascii="Times New Roman" w:hAnsi="Times New Roman"/>
          <w:color w:val="000000"/>
        </w:rPr>
        <w:t>之间插入</w:t>
      </w:r>
      <w:r w:rsidRPr="00173D88">
        <w:rPr>
          <w:rFonts w:ascii="Times New Roman" w:eastAsia="Times New Roman" w:hAnsi="Times New Roman"/>
          <w:i/>
          <w:color w:val="000000"/>
        </w:rPr>
        <w:t>n</w:t>
      </w:r>
      <w:r w:rsidRPr="00173D88">
        <w:rPr>
          <w:rFonts w:ascii="Times New Roman" w:hAnsi="Times New Roman"/>
          <w:color w:val="000000"/>
        </w:rPr>
        <w:t>个数，使这</w:t>
      </w:r>
      <w:r>
        <w:rPr>
          <w:rFonts w:ascii="Times New Roman" w:hAnsi="Times New Roman"/>
        </w:rPr>
        <w:object>
          <v:shape id="Object 1218" o:spid="_x0000_i1179" type="#_x0000_t75" alt="学科网(www.zxxk.com)--教育资源门户，提供试卷、教案、课件、论文、素材以及各类教学资源下载，还有大量而丰富的教学相关资讯！" style="width:27pt;height:14.26pt" o:ole="" o:preferrelative="t" filled="f" stroked="f">
            <v:imagedata r:id="rId274" o:title="eqId3468a665ac713ab7b400c672f19650a1"/>
            <v:path o:extrusionok="f"/>
            <o:lock v:ext="edit" aspectratio="t"/>
          </v:shape>
          <o:OLEObject Type="Embed" ProgID="Equation.DSMT4" ShapeID="Object 1218" DrawAspect="Content" ObjectID="_1234568039" r:id="rId275"/>
        </w:object>
      </w:r>
      <w:r w:rsidRPr="00173D88">
        <w:rPr>
          <w:rFonts w:ascii="Times New Roman" w:hAnsi="Times New Roman"/>
          <w:color w:val="000000"/>
        </w:rPr>
        <w:t>个数组成一个公差为</w:t>
      </w:r>
      <w:r>
        <w:rPr>
          <w:rFonts w:ascii="Times New Roman" w:hAnsi="Times New Roman"/>
        </w:rPr>
        <w:object>
          <v:shape id="Object 1219" o:spid="_x0000_i1180" type="#_x0000_t75" alt="学科网(www.zxxk.com)--教育资源门户，提供试卷、教案、课件、论文、素材以及各类教学资源下载，还有大量而丰富的教学相关资讯！" style="width:14.26pt;height:18pt" o:ole="" o:preferrelative="t" filled="f" stroked="f">
            <v:imagedata r:id="rId276" o:title="eqId82e260b088f071983f254ce8f5163fcd"/>
            <v:path o:extrusionok="f"/>
            <o:lock v:ext="edit" aspectratio="t"/>
          </v:shape>
          <o:OLEObject Type="Embed" ProgID="Equation.DSMT4" ShapeID="Object 1219" DrawAspect="Content" ObjectID="_1234568040" r:id="rId277"/>
        </w:object>
      </w:r>
      <w:r w:rsidRPr="00173D88">
        <w:rPr>
          <w:rFonts w:ascii="Times New Roman" w:hAnsi="Times New Roman"/>
          <w:color w:val="000000"/>
        </w:rPr>
        <w:t>的等差数列，求数列</w:t>
      </w:r>
      <w:r>
        <w:rPr>
          <w:rFonts w:ascii="Times New Roman" w:hAnsi="Times New Roman"/>
        </w:rPr>
        <w:object>
          <v:shape id="Object 1220" o:spid="_x0000_i1181" type="#_x0000_t75" alt="学科网(www.zxxk.com)--教育资源门户，提供试卷、教案、课件、论文、素材以及各类教学资源下载，还有大量而丰富的教学相关资讯！" style="width:30.01pt;height:37.8pt" o:ole="" o:preferrelative="t" filled="f" stroked="f">
            <v:imagedata r:id="rId278" o:title="eqId0526bcbb60d5258b461ab634e913212d"/>
            <v:path o:extrusionok="f"/>
            <o:lock v:ext="edit" aspectratio="t"/>
          </v:shape>
          <o:OLEObject Type="Embed" ProgID="Equation.DSMT4" ShapeID="Object 1220" DrawAspect="Content" ObjectID="_1234568041" r:id="rId279"/>
        </w:object>
      </w:r>
      <w:r w:rsidRPr="00173D88">
        <w:rPr>
          <w:rFonts w:ascii="Times New Roman" w:hAnsi="Times New Roman"/>
          <w:color w:val="000000"/>
        </w:rPr>
        <w:t>的前</w:t>
      </w:r>
      <w:r w:rsidRPr="00173D88">
        <w:rPr>
          <w:rFonts w:ascii="Times New Roman" w:eastAsia="Times New Roman" w:hAnsi="Times New Roman"/>
          <w:i/>
          <w:color w:val="000000"/>
        </w:rPr>
        <w:t>n</w:t>
      </w:r>
      <w:r w:rsidRPr="00173D88">
        <w:rPr>
          <w:rFonts w:ascii="Times New Roman" w:hAnsi="Times New Roman"/>
          <w:color w:val="000000"/>
        </w:rPr>
        <w:t>项和</w:t>
      </w:r>
      <w:r>
        <w:rPr>
          <w:rFonts w:ascii="Times New Roman" w:hAnsi="Times New Roman"/>
        </w:rPr>
        <w:object>
          <v:shape id="Object 1221" o:spid="_x0000_i1182" type="#_x0000_t75" alt="学科网(www.zxxk.com)--教育资源门户，提供试卷、教案、课件、论文、素材以及各类教学资源下载，还有大量而丰富的教学相关资讯！" style="width:11.9pt;height:16.3pt" o:ole="" o:preferrelative="t" filled="f" stroked="f">
            <v:imagedata r:id="rId280" o:title="eqIdf1ae9a3b0b7aeb1545b65d91aa371b3c"/>
            <v:path o:extrusionok="f"/>
            <o:lock v:ext="edit" aspectratio="t"/>
          </v:shape>
          <o:OLEObject Type="Embed" ProgID="Equation.DSMT4" ShapeID="Object 1221" DrawAspect="Content" ObjectID="_1234568042" r:id="rId281"/>
        </w:object>
      </w:r>
      <w:r w:rsidRPr="00173D88">
        <w:rPr>
          <w:rFonts w:ascii="Times New Roman" w:hAnsi="Times New Roman"/>
          <w:color w:val="000000"/>
        </w:rPr>
        <w:t>．</w:t>
      </w:r>
    </w:p>
    <w:p w:rsidR="004547FB" w:rsidRPr="00173D88" w:rsidP="00343996">
      <w:pPr>
        <w:snapToGrid w:val="0"/>
        <w:spacing w:line="336" w:lineRule="auto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21. （12分）如图，在四棱锥</w:t>
      </w:r>
      <w:r>
        <w:rPr>
          <w:rFonts w:ascii="Times New Roman" w:hAnsi="Times New Roman"/>
        </w:rPr>
        <w:object>
          <v:shape id="Object 1222" o:spid="_x0000_i1183" type="#_x0000_t75" alt="学科网(www.zxxk.com)--教育资源门户，提供试卷、教案、课件、论文、素材以及各类教学资源下载，还有大量而丰富的教学相关资讯！" style="width:54.73pt;height:14.26pt" o:ole="" o:preferrelative="t" filled="f" stroked="f">
            <v:imagedata r:id="rId282" o:title="eqId0585b6c0f156eecf9662b9846d4eb693"/>
            <v:path o:extrusionok="f"/>
            <o:lock v:ext="edit" aspectratio="t"/>
          </v:shape>
          <o:OLEObject Type="Embed" ProgID="Equation.DSMT4" ShapeID="Object 1222" DrawAspect="Content" ObjectID="_1234568043" r:id="rId283"/>
        </w:object>
      </w:r>
      <w:r w:rsidRPr="00173D88">
        <w:rPr>
          <w:rFonts w:ascii="Times New Roman" w:hAnsi="Times New Roman"/>
          <w:color w:val="000000"/>
        </w:rPr>
        <w:t>中，</w:t>
      </w:r>
      <w:r>
        <w:rPr>
          <w:rFonts w:ascii="Times New Roman" w:hAnsi="Times New Roman"/>
        </w:rPr>
        <w:object>
          <v:shape id="Object 1223" o:spid="_x0000_i1184" type="#_x0000_t75" alt="学科网(www.zxxk.com)--教育资源门户，提供试卷、教案、课件、论文、素材以及各类教学资源下载，还有大量而丰富的教学相关资讯！" style="width:30.44pt;height:14.55pt" o:ole="" o:preferrelative="t" filled="f" stroked="f">
            <v:imagedata r:id="rId284" o:title="eqIdb5f1897a7e856b42f8cee0f286ad913d"/>
            <v:path o:extrusionok="f"/>
            <o:lock v:ext="edit" aspectratio="t"/>
          </v:shape>
          <o:OLEObject Type="Embed" ProgID="Equation.DSMT4" ShapeID="Object 1223" DrawAspect="Content" ObjectID="_1234568044" r:id="rId285"/>
        </w:object>
      </w:r>
      <w:r w:rsidRPr="00173D88">
        <w:rPr>
          <w:rFonts w:ascii="Times New Roman" w:hAnsi="Times New Roman"/>
          <w:color w:val="000000"/>
        </w:rPr>
        <w:t>底面</w:t>
      </w:r>
      <w:r>
        <w:rPr>
          <w:rFonts w:ascii="Times New Roman" w:hAnsi="Times New Roman"/>
        </w:rPr>
        <w:object>
          <v:shape id="Object 1224" o:spid="_x0000_i1185" type="#_x0000_t75" alt="学科网(www.zxxk.com)--教育资源门户，提供试卷、教案、课件、论文、素材以及各类教学资源下载，还有大量而丰富的教学相关资讯！" style="width:35.99pt;height:14.49pt" o:ole="" o:preferrelative="t" filled="f" stroked="f">
            <v:imagedata r:id="rId194" o:title="eqId411b38a18046fea8e9fab1f9f9b80a5f"/>
            <v:path o:extrusionok="f"/>
            <o:lock v:ext="edit" aspectratio="t"/>
          </v:shape>
          <o:OLEObject Type="Embed" ProgID="Equation.DSMT4" ShapeID="Object 1224" DrawAspect="Content" ObjectID="_1234568045" r:id="rId286"/>
        </w:object>
      </w:r>
      <w:r w:rsidRPr="00173D88">
        <w:rPr>
          <w:rFonts w:ascii="Times New Roman" w:hAnsi="Times New Roman"/>
          <w:color w:val="000000"/>
        </w:rPr>
        <w:t>，四边形</w:t>
      </w:r>
      <w:r>
        <w:rPr>
          <w:rFonts w:ascii="Times New Roman" w:hAnsi="Times New Roman"/>
        </w:rPr>
        <w:object>
          <v:shape id="Object 1225" o:spid="_x0000_i1186" type="#_x0000_t75" alt="学科网(www.zxxk.com)--教育资源门户，提供试卷、教案、课件、论文、素材以及各类教学资源下载，还有大量而丰富的教学相关资讯！" style="width:35.99pt;height:14.49pt" o:ole="" o:preferrelative="t" filled="f" stroked="f">
            <v:imagedata r:id="rId194" o:title="eqId411b38a18046fea8e9fab1f9f9b80a5f"/>
            <v:path o:extrusionok="f"/>
            <o:lock v:ext="edit" aspectratio="t"/>
          </v:shape>
          <o:OLEObject Type="Embed" ProgID="Equation.DSMT4" ShapeID="Object 1225" DrawAspect="Content" ObjectID="_1234568046" r:id="rId287"/>
        </w:object>
      </w:r>
      <w:r w:rsidRPr="00173D88">
        <w:rPr>
          <w:rFonts w:ascii="Times New Roman" w:hAnsi="Times New Roman"/>
          <w:color w:val="000000"/>
        </w:rPr>
        <w:t>是直角梯形，</w:t>
      </w:r>
      <w:r>
        <w:rPr>
          <w:rFonts w:ascii="Times New Roman" w:hAnsi="Times New Roman"/>
        </w:rPr>
        <w:object>
          <v:shape id="Object 1226" o:spid="_x0000_i1187" type="#_x0000_t75" alt="学科网(www.zxxk.com)--教育资源门户，提供试卷、教案、课件、论文、素材以及各类教学资源下载，还有大量而丰富的教学相关资讯！" style="width:51.74pt;height:14.26pt" o:ole="" o:preferrelative="t" filled="f" stroked="f">
            <v:imagedata r:id="rId288" o:title="eqId4a0e5697eca3f5205cb7b343648240bf"/>
            <v:path o:extrusionok="f"/>
            <o:lock v:ext="edit" aspectratio="t"/>
          </v:shape>
          <o:OLEObject Type="Embed" ProgID="Equation.DSMT4" ShapeID="Object 1226" DrawAspect="Content" ObjectID="_1234568047" r:id="rId289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227" o:spid="_x0000_i1188" type="#_x0000_t75" alt="学科网(www.zxxk.com)--教育资源门户，提供试卷、教案、课件、论文、素材以及各类教学资源下载，还有大量而丰富的教学相关资讯！" style="width:49.95pt;height:13.95pt" o:ole="" o:preferrelative="t" filled="f" stroked="f">
            <v:imagedata r:id="rId290" o:title="eqId68d31600cba2d5256c7e78b6122d6755"/>
            <v:path o:extrusionok="f"/>
            <o:lock v:ext="edit" aspectratio="t"/>
          </v:shape>
          <o:OLEObject Type="Embed" ProgID="Equation.DSMT4" ShapeID="Object 1227" DrawAspect="Content" ObjectID="_1234568048" r:id="rId291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228" o:spid="_x0000_i1189" type="#_x0000_t75" alt="学科网(www.zxxk.com)--教育资源门户，提供试卷、教案、课件、论文、素材以及各类教学资源下载，还有大量而丰富的教学相关资讯！" style="width:136.04pt;height:14.15pt" o:ole="" o:preferrelative="t" filled="f" stroked="f">
            <v:imagedata r:id="rId292" o:title="eqIda1b523f9ea41acf2f5c5724a0824ae06"/>
            <v:path o:extrusionok="f"/>
            <o:lock v:ext="edit" aspectratio="t"/>
          </v:shape>
          <o:OLEObject Type="Embed" ProgID="Equation.DSMT4" ShapeID="Object 1228" DrawAspect="Content" ObjectID="_1234568049" r:id="rId293"/>
        </w:object>
      </w:r>
      <w:r w:rsidRPr="00173D88">
        <w:rPr>
          <w:rFonts w:ascii="Times New Roman" w:hAnsi="Times New Roman"/>
          <w:color w:val="000000"/>
        </w:rPr>
        <w:t>，点</w:t>
      </w:r>
      <w:r w:rsidRPr="00173D88">
        <w:rPr>
          <w:rFonts w:ascii="Times New Roman" w:eastAsia="Times New Roman" w:hAnsi="Times New Roman"/>
          <w:i/>
          <w:color w:val="000000"/>
        </w:rPr>
        <w:t>E</w:t>
      </w:r>
      <w:r w:rsidRPr="00173D88">
        <w:rPr>
          <w:rFonts w:ascii="Times New Roman" w:hAnsi="Times New Roman"/>
          <w:color w:val="000000"/>
        </w:rPr>
        <w:t>在棱</w:t>
      </w:r>
      <w:r w:rsidRPr="00173D88">
        <w:rPr>
          <w:rFonts w:ascii="Times New Roman" w:eastAsia="Times New Roman" w:hAnsi="Times New Roman"/>
          <w:i/>
          <w:color w:val="000000"/>
        </w:rPr>
        <w:t>PB</w:t>
      </w:r>
      <w:r w:rsidRPr="00173D88">
        <w:rPr>
          <w:rFonts w:ascii="Times New Roman" w:hAnsi="Times New Roman"/>
          <w:color w:val="000000"/>
        </w:rPr>
        <w:t>上．</w:t>
      </w:r>
    </w:p>
    <w:p w:rsidR="004547FB" w:rsidRPr="00173D88" w:rsidP="00343996">
      <w:pPr>
        <w:snapToGrid w:val="0"/>
        <w:spacing w:line="336" w:lineRule="auto"/>
        <w:jc w:val="center"/>
        <w:textAlignment w:val="center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pict>
          <v:shape id="图片 100021" o:spid="_x0000_i1190" type="#_x0000_t75" alt="学科网(www.zxxk.com)--教育资源门户，提供试卷、教案、课件、论文、素材以及各类教学资源下载，还有大量而丰富的教学相关资讯！" style="width:147pt;height:96.75pt" o:preferrelative="t" filled="f" stroked="f">
            <v:fill o:detectmouseclick="t"/>
            <v:imagedata r:id="rId294" o:title="学科网(www"/>
            <v:path o:extrusionok="f"/>
            <o:lock v:ext="edit" aspectratio="t"/>
          </v:shape>
        </w:pic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（1）证明：平面</w:t>
      </w:r>
      <w:r>
        <w:rPr>
          <w:rFonts w:ascii="Times New Roman" w:hAnsi="Times New Roman"/>
        </w:rPr>
        <w:object>
          <v:shape id="Object 1229" o:spid="_x0000_i1191" type="#_x0000_t75" alt="学科网(www.zxxk.com)--教育资源门户，提供试卷、教案、课件、论文、素材以及各类教学资源下载，还有大量而丰富的教学相关资讯！" style="width:38.01pt;height:13.95pt" o:ole="" o:preferrelative="t" filled="f" stroked="f">
            <v:imagedata r:id="rId295" o:title="eqId677d1863ff4d8ac1604b18149d4f320f"/>
            <v:path o:extrusionok="f"/>
            <o:lock v:ext="edit" aspectratio="t"/>
          </v:shape>
          <o:OLEObject Type="Embed" ProgID="Equation.DSMT4" ShapeID="Object 1229" DrawAspect="Content" ObjectID="_1234568050" r:id="rId296"/>
        </w:object>
      </w:r>
      <w:r w:rsidRPr="00173D88">
        <w:rPr>
          <w:rFonts w:ascii="Times New Roman" w:hAnsi="Times New Roman"/>
          <w:color w:val="000000"/>
        </w:rPr>
        <w:t>平面</w:t>
      </w:r>
      <w:r w:rsidRPr="00173D88">
        <w:rPr>
          <w:rFonts w:ascii="Times New Roman" w:eastAsia="Times New Roman" w:hAnsi="Times New Roman"/>
          <w:i/>
          <w:color w:val="000000"/>
        </w:rPr>
        <w:t>PBC</w:t>
      </w:r>
      <w:r w:rsidRPr="00173D88">
        <w:rPr>
          <w:rFonts w:ascii="Times New Roman" w:hAnsi="Times New Roman"/>
          <w:color w:val="000000"/>
        </w:rPr>
        <w:t>；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（2）当</w:t>
      </w:r>
      <w:r>
        <w:rPr>
          <w:rFonts w:ascii="Times New Roman" w:hAnsi="Times New Roman"/>
        </w:rPr>
        <w:object>
          <v:shape id="Object 1230" o:spid="_x0000_i1192" type="#_x0000_t75" alt="学科网(www.zxxk.com)--教育资源门户，提供试卷、教案、课件、论文、素材以及各类教学资源下载，还有大量而丰富的教学相关资讯！" style="width:53.27pt;height:15.74pt" o:ole="" o:preferrelative="t" filled="f" stroked="f">
            <v:imagedata r:id="rId297" o:title="eqId8733eaae66410b00fd6a84294939b9a9"/>
            <v:path o:extrusionok="f"/>
            <o:lock v:ext="edit" aspectratio="t"/>
          </v:shape>
          <o:OLEObject Type="Embed" ProgID="Equation.DSMT4" ShapeID="Object 1230" DrawAspect="Content" ObjectID="_1234568051" r:id="rId298"/>
        </w:object>
      </w:r>
      <w:r w:rsidRPr="00173D88">
        <w:rPr>
          <w:rFonts w:ascii="Times New Roman" w:hAnsi="Times New Roman"/>
          <w:color w:val="000000"/>
        </w:rPr>
        <w:t>时，求二面角</w:t>
      </w:r>
      <w:r>
        <w:rPr>
          <w:rFonts w:ascii="Times New Roman" w:hAnsi="Times New Roman"/>
        </w:rPr>
        <w:object>
          <v:shape id="Object 1231" o:spid="_x0000_i1193" type="#_x0000_t75" alt="学科网(www.zxxk.com)--教育资源门户，提供试卷、教案、课件、论文、素材以及各类教学资源下载，还有大量而丰富的教学相关资讯！" style="width:58.12pt;height:13.89pt" o:ole="" o:preferrelative="t" filled="f" stroked="f">
            <v:imagedata r:id="rId299" o:title="eqIde5102c216393e133fa25dba98cd78535"/>
            <v:path o:extrusionok="f"/>
            <o:lock v:ext="edit" aspectratio="t"/>
          </v:shape>
          <o:OLEObject Type="Embed" ProgID="Equation.DSMT4" ShapeID="Object 1231" DrawAspect="Content" ObjectID="_1234568052" r:id="rId300"/>
        </w:object>
      </w:r>
      <w:r w:rsidRPr="00173D88">
        <w:rPr>
          <w:rFonts w:ascii="Times New Roman" w:hAnsi="Times New Roman"/>
          <w:color w:val="000000"/>
        </w:rPr>
        <w:t>的余弦值．</w:t>
      </w:r>
    </w:p>
    <w:p w:rsidR="004547FB" w:rsidRPr="00173D88" w:rsidP="00343996">
      <w:pPr>
        <w:snapToGrid w:val="0"/>
        <w:spacing w:line="336" w:lineRule="auto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22. （12分）已知椭圆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 w:rsidRPr="00173D88">
        <w:rPr>
          <w:rFonts w:ascii="Times New Roman" w:hAnsi="Times New Roman"/>
          <w:color w:val="000000"/>
        </w:rPr>
        <w:t>：</w:t>
      </w:r>
      <w:r>
        <w:rPr>
          <w:rFonts w:ascii="Times New Roman" w:hAnsi="Times New Roman"/>
        </w:rPr>
        <w:object>
          <v:shape id="Object 1232" o:spid="_x0000_i1194" type="#_x0000_t75" alt="学科网(www.zxxk.com)--教育资源门户，提供试卷、教案、课件、论文、素材以及各类教学资源下载，还有大量而丰富的教学相关资讯！" style="width:110.27pt;height:33.02pt" o:ole="" o:preferrelative="t" filled="f" stroked="f">
            <v:imagedata r:id="rId105" o:title="eqId7dd54b9df3402ad91e2d34c40efe0c7a"/>
            <v:path o:extrusionok="f"/>
            <o:lock v:ext="edit" aspectratio="t"/>
          </v:shape>
          <o:OLEObject Type="Embed" ProgID="Equation.DSMT4" ShapeID="Object 1232" DrawAspect="Content" ObjectID="_1234568053" r:id="rId301"/>
        </w:object>
      </w:r>
      <w:r w:rsidRPr="00173D88">
        <w:rPr>
          <w:rFonts w:ascii="Times New Roman" w:hAnsi="Times New Roman"/>
          <w:color w:val="000000"/>
        </w:rPr>
        <w:t>的左、右焦点分别为</w:t>
      </w:r>
      <w:r>
        <w:rPr>
          <w:rFonts w:ascii="Times New Roman" w:hAnsi="Times New Roman"/>
        </w:rPr>
        <w:object>
          <v:shape id="Object 1233" o:spid="_x0000_i1195" type="#_x0000_t75" alt="学科网(www.zxxk.com)--教育资源门户，提供试卷、教案、课件、论文、素材以及各类教学资源下载，还有大量而丰富的教学相关资讯！" style="width:12.65pt;height:18.09pt" o:ole="" o:preferrelative="t" filled="f" stroked="f">
            <v:imagedata r:id="rId211" o:title="eqIdf5076289823db419f94e9c0c8f4aafd9"/>
            <v:path o:extrusionok="f"/>
            <o:lock v:ext="edit" aspectratio="t"/>
          </v:shape>
          <o:OLEObject Type="Embed" ProgID="Equation.DSMT4" ShapeID="Object 1233" DrawAspect="Content" ObjectID="_1234568054" r:id="rId302"/>
        </w:objec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234" o:spid="_x0000_i1196" type="#_x0000_t75" alt="学科网(www.zxxk.com)--教育资源门户，提供试卷、教案、课件、论文、素材以及各类教学资源下载，还有大量而丰富的教学相关资讯！" style="width:14.35pt;height:18.09pt" o:ole="" o:preferrelative="t" filled="f" stroked="f">
            <v:imagedata r:id="rId213" o:title="eqIda3fb78c5f885034612c0e030b920143d"/>
            <v:path o:extrusionok="f"/>
            <o:lock v:ext="edit" aspectratio="t"/>
          </v:shape>
          <o:OLEObject Type="Embed" ProgID="Equation.DSMT4" ShapeID="Object 1234" DrawAspect="Content" ObjectID="_1234568055" r:id="rId303"/>
        </w:object>
      </w:r>
      <w:r w:rsidRPr="00173D88"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</w:rPr>
        <w:object>
          <v:shape id="Object 1235" o:spid="_x0000_i1197" type="#_x0000_t75" alt="学科网(www.zxxk.com)--教育资源门户，提供试卷、教案、课件、论文、素材以及各类教学资源下载，还有大量而丰富的教学相关资讯！" style="width:54.77pt;height:21.01pt" o:ole="" o:preferrelative="t" filled="f" stroked="f">
            <v:imagedata r:id="rId304" o:title="eqId075a547e3d042017f8c2720efff39c1d"/>
            <v:path o:extrusionok="f"/>
            <o:lock v:ext="edit" aspectratio="t"/>
          </v:shape>
          <o:OLEObject Type="Embed" ProgID="Equation.DSMT4" ShapeID="Object 1235" DrawAspect="Content" ObjectID="_1234568056" r:id="rId305"/>
        </w:object>
      </w:r>
      <w:r w:rsidRPr="00173D88">
        <w:rPr>
          <w:rFonts w:ascii="Times New Roman" w:hAnsi="Times New Roman"/>
          <w:color w:val="000000"/>
        </w:rPr>
        <w:t>），上顶点为</w:t>
      </w:r>
      <w:r w:rsidRPr="00173D88">
        <w:rPr>
          <w:rFonts w:ascii="Times New Roman" w:eastAsia="Times New Roman" w:hAnsi="Times New Roman"/>
          <w:i/>
          <w:color w:val="000000"/>
        </w:rPr>
        <w:t>A</w:t>
      </w:r>
      <w:r w:rsidRPr="00173D88">
        <w:rPr>
          <w:rFonts w:ascii="Times New Roman" w:hAnsi="Times New Roman"/>
          <w:color w:val="000000"/>
        </w:rPr>
        <w:t>，</w:t>
      </w:r>
      <w:r>
        <w:rPr>
          <w:rFonts w:ascii="Times New Roman" w:hAnsi="Times New Roman"/>
        </w:rPr>
        <w:object>
          <v:shape id="Object 1236" o:spid="_x0000_i1198" type="#_x0000_t75" alt="学科网(www.zxxk.com)--教育资源门户，提供试卷、教案、课件、论文、素材以及各类教学资源下载，还有大量而丰富的教学相关资讯！" style="width:54pt;height:18pt" o:ole="" o:preferrelative="t" filled="f" stroked="f">
            <v:imagedata r:id="rId306" o:title="eqId288060bacca802a86ff209ddfd412e18"/>
            <v:path o:extrusionok="f"/>
            <o:lock v:ext="edit" aspectratio="t"/>
          </v:shape>
          <o:OLEObject Type="Embed" ProgID="Equation.DSMT4" ShapeID="Object 1236" DrawAspect="Content" ObjectID="_1234568057" r:id="rId307"/>
        </w:object>
      </w:r>
      <w:r w:rsidRPr="00173D88">
        <w:rPr>
          <w:rFonts w:ascii="Times New Roman" w:hAnsi="Times New Roman"/>
          <w:color w:val="000000"/>
        </w:rPr>
        <w:t>，且</w:t>
      </w:r>
      <w:r>
        <w:rPr>
          <w:rFonts w:ascii="Times New Roman" w:hAnsi="Times New Roman"/>
        </w:rPr>
        <w:object>
          <v:shape id="Object 1237" o:spid="_x0000_i1199" type="#_x0000_t75" alt="学科网(www.zxxk.com)--教育资源门户，提供试卷、教案、课件、论文、素材以及各类教学资源下载，还有大量而丰富的教学相关资讯！" style="width:12.65pt;height:18.09pt" o:ole="" o:preferrelative="t" filled="f" stroked="f">
            <v:imagedata r:id="rId211" o:title="eqIdf5076289823db419f94e9c0c8f4aafd9"/>
            <v:path o:extrusionok="f"/>
            <o:lock v:ext="edit" aspectratio="t"/>
          </v:shape>
          <o:OLEObject Type="Embed" ProgID="Equation.DSMT4" ShapeID="Object 1237" DrawAspect="Content" ObjectID="_1234568058" r:id="rId308"/>
        </w:object>
      </w:r>
      <w:r w:rsidRPr="00173D88">
        <w:rPr>
          <w:rFonts w:ascii="Times New Roman" w:hAnsi="Times New Roman"/>
          <w:color w:val="000000"/>
        </w:rPr>
        <w:t>到直线</w:t>
      </w:r>
      <w:r w:rsidRPr="00173D88">
        <w:rPr>
          <w:rFonts w:ascii="Times New Roman" w:eastAsia="Times New Roman" w:hAnsi="Times New Roman"/>
          <w:i/>
          <w:color w:val="000000"/>
        </w:rPr>
        <w:t>l</w:t>
      </w:r>
      <w:r w:rsidRPr="00173D88">
        <w:rPr>
          <w:rFonts w:ascii="Times New Roman" w:hAnsi="Times New Roman"/>
          <w:color w:val="000000"/>
        </w:rPr>
        <w:t>：</w:t>
      </w:r>
      <w:r>
        <w:rPr>
          <w:rFonts w:ascii="Times New Roman" w:hAnsi="Times New Roman"/>
        </w:rPr>
        <w:object>
          <v:shape id="Object 1238" o:spid="_x0000_i1200" type="#_x0000_t75" alt="学科网(www.zxxk.com)--教育资源门户，提供试卷、教案、课件、论文、素材以及各类教学资源下载，还有大量而丰富的教学相关资讯！" style="width:81.78pt;height:19.5pt" o:ole="" o:preferrelative="t" filled="f" stroked="f">
            <v:imagedata r:id="rId309" o:title="eqId23160d234558f4f19ee40d5c9b5da22d"/>
            <v:path o:extrusionok="f"/>
            <o:lock v:ext="edit" aspectratio="t"/>
          </v:shape>
          <o:OLEObject Type="Embed" ProgID="Equation.DSMT4" ShapeID="Object 1238" DrawAspect="Content" ObjectID="_1234568059" r:id="rId310"/>
        </w:object>
      </w:r>
      <w:r w:rsidRPr="00173D88">
        <w:rPr>
          <w:rFonts w:ascii="Times New Roman" w:hAnsi="Times New Roman"/>
          <w:color w:val="000000"/>
        </w:rPr>
        <w:t>的距离为</w:t>
      </w:r>
      <w:r>
        <w:rPr>
          <w:rFonts w:ascii="Times New Roman" w:hAnsi="Times New Roman"/>
        </w:rPr>
        <w:object>
          <v:shape id="Object 1239" o:spid="_x0000_i1201" type="#_x0000_t75" alt="学科网(www.zxxk.com)--教育资源门户，提供试卷、教案、课件、论文、素材以及各类教学资源下载，还有大量而丰富的教学相关资讯！" style="width:26.26pt;height:33.75pt" o:ole="" o:preferrelative="t" filled="f" stroked="f">
            <v:imagedata r:id="rId311" o:title="eqId8f83dbfddc6f98548699ed581e8c8608"/>
            <v:path o:extrusionok="f"/>
            <o:lock v:ext="edit" aspectratio="t"/>
          </v:shape>
          <o:OLEObject Type="Embed" ProgID="Equation.DSMT4" ShapeID="Object 1239" DrawAspect="Content" ObjectID="_1234568060" r:id="rId312"/>
        </w:object>
      </w:r>
      <w:r w:rsidRPr="00173D88">
        <w:rPr>
          <w:rFonts w:ascii="Times New Roman" w:hAnsi="Times New Roman"/>
          <w:color w:val="000000"/>
        </w:rPr>
        <w:t>．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（1）求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>
        <w:rPr>
          <w:rFonts w:ascii="Times New Roman" w:hAnsi="Times New Roman"/>
          <w:color w:val="000000"/>
        </w:rPr>
        <w:pict>
          <v:shape id="图片 883267876" o:spid="_x0000_i1202" type="#_x0000_t75" style="width:10.5pt;height:13.99pt" o:preferrelative="t" filled="f" stroked="f">
            <v:fill o:detectmouseclick="t"/>
            <v:imagedata r:id="rId313" o:title=""/>
            <v:path o:extrusionok="f"/>
            <o:lock v:ext="edit" aspectratio="t"/>
          </v:shape>
        </w:pict>
      </w:r>
      <w:r w:rsidRPr="00173D88">
        <w:rPr>
          <w:rFonts w:ascii="Times New Roman" w:hAnsi="Times New Roman"/>
          <w:color w:val="000000"/>
        </w:rPr>
        <w:t>方程；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  <w:color w:val="000000"/>
        </w:rPr>
      </w:pPr>
      <w:r w:rsidRPr="00173D88">
        <w:rPr>
          <w:rFonts w:ascii="Times New Roman" w:hAnsi="Times New Roman"/>
          <w:color w:val="000000"/>
        </w:rPr>
        <w:t>（2）与</w:t>
      </w:r>
      <w:r w:rsidRPr="00173D88">
        <w:rPr>
          <w:rFonts w:ascii="Times New Roman" w:eastAsia="Times New Roman" w:hAnsi="Times New Roman"/>
          <w:i/>
          <w:color w:val="000000"/>
        </w:rPr>
        <w:t>l</w:t>
      </w:r>
      <w:r w:rsidRPr="00173D88">
        <w:rPr>
          <w:rFonts w:ascii="Times New Roman" w:hAnsi="Times New Roman"/>
          <w:color w:val="000000"/>
        </w:rPr>
        <w:t>平行的一组直线与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 w:rsidRPr="00173D88">
        <w:rPr>
          <w:rFonts w:ascii="Times New Roman" w:hAnsi="Times New Roman"/>
          <w:color w:val="000000"/>
        </w:rPr>
        <w:t>相交时，证明：这些直线被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 w:rsidRPr="00173D88">
        <w:rPr>
          <w:rFonts w:ascii="Times New Roman" w:hAnsi="Times New Roman"/>
          <w:color w:val="000000"/>
        </w:rPr>
        <w:t>截得的线段的中点在同一条直线上；</w:t>
      </w:r>
    </w:p>
    <w:p w:rsidR="004547FB" w:rsidRPr="00173D88" w:rsidP="00343996">
      <w:pPr>
        <w:snapToGrid w:val="0"/>
        <w:spacing w:line="336" w:lineRule="auto"/>
        <w:jc w:val="left"/>
        <w:textAlignment w:val="center"/>
        <w:rPr>
          <w:rFonts w:ascii="Times New Roman" w:hAnsi="Times New Roman"/>
        </w:rPr>
      </w:pPr>
      <w:r w:rsidRPr="00173D88">
        <w:rPr>
          <w:rFonts w:ascii="Times New Roman" w:hAnsi="Times New Roman"/>
          <w:color w:val="000000"/>
        </w:rPr>
        <w:t>（3）</w:t>
      </w:r>
      <w:r w:rsidRPr="00173D88">
        <w:rPr>
          <w:rFonts w:ascii="Times New Roman" w:eastAsia="Times New Roman" w:hAnsi="Times New Roman"/>
          <w:i/>
          <w:color w:val="000000"/>
        </w:rPr>
        <w:t>P</w:t>
      </w:r>
      <w:r w:rsidRPr="00173D88">
        <w:rPr>
          <w:rFonts w:ascii="Times New Roman" w:hAnsi="Times New Roman"/>
          <w:color w:val="000000"/>
        </w:rPr>
        <w:t>为</w:t>
      </w:r>
      <w:r w:rsidRPr="00173D88">
        <w:rPr>
          <w:rFonts w:ascii="Times New Roman" w:eastAsia="Times New Roman" w:hAnsi="Times New Roman"/>
          <w:i/>
          <w:color w:val="000000"/>
        </w:rPr>
        <w:t>C</w:t>
      </w:r>
      <w:r w:rsidRPr="00173D88">
        <w:rPr>
          <w:rFonts w:ascii="Times New Roman" w:hAnsi="Times New Roman"/>
          <w:color w:val="000000"/>
        </w:rPr>
        <w:t>上的动点，</w:t>
      </w:r>
      <w:r w:rsidRPr="00173D88">
        <w:rPr>
          <w:rFonts w:ascii="Times New Roman" w:eastAsia="Times New Roman" w:hAnsi="Times New Roman"/>
          <w:i/>
          <w:color w:val="000000"/>
        </w:rPr>
        <w:t>M</w:t>
      </w:r>
      <w:r w:rsidRPr="00173D88">
        <w:rPr>
          <w:rFonts w:ascii="Times New Roman" w:hAnsi="Times New Roman"/>
          <w:color w:val="000000"/>
        </w:rPr>
        <w:t>，</w:t>
      </w:r>
      <w:r w:rsidRPr="00173D88">
        <w:rPr>
          <w:rFonts w:ascii="Times New Roman" w:eastAsia="Times New Roman" w:hAnsi="Times New Roman"/>
          <w:i/>
          <w:color w:val="000000"/>
        </w:rPr>
        <w:t>N</w:t>
      </w:r>
      <w:r w:rsidRPr="00173D88">
        <w:rPr>
          <w:rFonts w:ascii="Times New Roman" w:hAnsi="Times New Roman"/>
          <w:color w:val="000000"/>
        </w:rPr>
        <w:t>为</w:t>
      </w:r>
      <w:r w:rsidRPr="00173D88">
        <w:rPr>
          <w:rFonts w:ascii="Times New Roman" w:eastAsia="Times New Roman" w:hAnsi="Times New Roman"/>
          <w:i/>
          <w:color w:val="000000"/>
        </w:rPr>
        <w:t>l</w:t>
      </w:r>
      <w:r w:rsidRPr="00173D88">
        <w:rPr>
          <w:rFonts w:ascii="Times New Roman" w:hAnsi="Times New Roman"/>
          <w:color w:val="000000"/>
        </w:rPr>
        <w:t>上的动点，且</w:t>
      </w:r>
      <w:r>
        <w:rPr>
          <w:rFonts w:ascii="Times New Roman" w:hAnsi="Times New Roman"/>
        </w:rPr>
        <w:object>
          <v:shape id="Object 1240" o:spid="_x0000_i1203" type="#_x0000_t75" alt="学科网(www.zxxk.com)--教育资源门户，提供试卷、教案、课件、论文、素材以及各类教学资源下载，还有大量而丰富的教学相关资讯！" style="width:60.01pt;height:20.99pt" o:ole="" o:preferrelative="t" filled="f" stroked="f">
            <v:imagedata r:id="rId314" o:title="eqIda14a85d5d71e238da9f4e499faec0f30"/>
            <v:path o:extrusionok="f"/>
            <o:lock v:ext="edit" aspectratio="t"/>
          </v:shape>
          <o:OLEObject Type="Embed" ProgID="Equation.DSMT4" ShapeID="Object 1240" DrawAspect="Content" ObjectID="_1234568061" r:id="rId315"/>
        </w:object>
      </w:r>
      <w:r w:rsidRPr="00173D88">
        <w:rPr>
          <w:rFonts w:ascii="Times New Roman" w:hAnsi="Times New Roman"/>
          <w:color w:val="000000"/>
        </w:rPr>
        <w:t>，求</w:t>
      </w:r>
      <w:r>
        <w:rPr>
          <w:rFonts w:ascii="Times New Roman" w:hAnsi="Times New Roman"/>
        </w:rPr>
        <w:object>
          <v:shape id="Object 1241" o:spid="_x0000_i1204" type="#_x0000_t75" alt="学科网(www.zxxk.com)--教育资源门户，提供试卷、教案、课件、论文、素材以及各类教学资源下载，还有大量而丰富的教学相关资讯！" style="width:37.76pt;height:14.2pt" o:ole="" o:preferrelative="t" filled="f" stroked="f">
            <v:imagedata r:id="rId316" o:title=""/>
            <v:path o:extrusionok="f"/>
            <o:lock v:ext="edit" aspectratio="t"/>
          </v:shape>
          <o:OLEObject Type="Embed" ProgID="Equation.DSMT4" ShapeID="Object 1241" DrawAspect="Content" ObjectID="_1234568062" r:id="rId317"/>
        </w:object>
      </w:r>
      <w:r w:rsidRPr="00173D88">
        <w:rPr>
          <w:rFonts w:ascii="Times New Roman" w:hAnsi="Times New Roman"/>
          <w:color w:val="000000"/>
        </w:rPr>
        <w:t>面积的取值范围．</w:t>
      </w:r>
      <w:r w:rsidRPr="00173D88">
        <w:rPr>
          <w:rFonts w:ascii="Times New Roman" w:hAnsi="Times New Roman"/>
        </w:rPr>
        <w:br w:type="page"/>
      </w:r>
      <w:r w:rsidRPr="00173D88">
        <w:rPr>
          <w:rFonts w:ascii="Times New Roman" w:hAnsi="Times New Roman"/>
        </w:rPr>
        <w:drawing>
          <wp:inline>
            <wp:extent cx="3865635" cy="4626292"/>
            <wp:docPr id="100212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865635" cy="46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even" r:id="rId319"/>
      <w:headerReference w:type="default" r:id="rId320"/>
      <w:footerReference w:type="even" r:id="rId321"/>
      <w:footerReference w:type="default" r:id="rId322"/>
      <w:pgSz w:w="23814" w:h="16839" w:orient="landscape"/>
      <w:pgMar w:top="1134" w:right="1134" w:bottom="1134" w:left="1134" w:header="340" w:footer="992" w:gutter="1418"/>
      <w:cols w:num="2" w:sep="1" w:space="425"/>
      <w:docGrid w:type="linesAndChar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1"/>
    <w:family w:val="roman"/>
    <w:notTrueType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7FB">
    <w:pPr>
      <w:pStyle w:val="Footer"/>
      <w:ind w:firstLine="4140" w:firstLineChars="2300"/>
      <w:rPr>
        <w:rFonts w:ascii="Times New Roman" w:hAnsi="Times New Roman"/>
      </w:rPr>
    </w:pPr>
    <w:r>
      <w:rPr>
        <w:rFonts w:ascii="Times New Roman" w:hAnsi="Times New Roman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77" o:spid="_x0000_s2067" type="#_x0000_t202" style="width:32.25pt;height:60.75pt;margin-top:-0.45pt;margin-left:1066.6pt;position:absolute;z-index:251658240" filled="t" fillcolor="#5a5a5a">
          <v:textbox>
            <w:txbxContent>
              <w:p w:rsidR="004547FB"/>
            </w:txbxContent>
          </v:textbox>
        </v:shape>
      </w:pict>
    </w:r>
    <w:r>
      <w:rPr>
        <w:rFonts w:ascii="Times New Roman" w:hAnsi="Times New Roman" w:hint="eastAsia"/>
      </w:rPr>
      <w:t>试题</w:t>
    </w:r>
    <w:r>
      <w:rPr>
        <w:rFonts w:ascii="Times New Roman" w:hAnsi="Times New Roman"/>
      </w:rPr>
      <w:t xml:space="preserve"> 第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=</w:instrTex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instrText>2</w:instrTex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instrText xml:space="preserve">*2-1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t>3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>页（共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=</w:instrTex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SECTIONPAGES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instrText>3</w:instrTex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instrText xml:space="preserve">*2 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t>6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 xml:space="preserve">页）                                                                                    </w:t>
    </w:r>
    <w:r>
      <w:rPr>
        <w:rFonts w:ascii="Times New Roman" w:hAnsi="Times New Roman" w:hint="eastAsia"/>
      </w:rPr>
      <w:t xml:space="preserve"> </w:t>
    </w:r>
    <w:r>
      <w:rPr>
        <w:rFonts w:ascii="Times New Roman" w:hAnsi="Times New Roman"/>
      </w:rPr>
      <w:t>试题 第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=</w:instrTex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instrText>2</w:instrTex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instrText xml:space="preserve">*2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t>4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>页（共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=</w:instrTex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SECTIONPAGES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instrText>3</w:instrTex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instrText xml:space="preserve">*2 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t>6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>页）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7FB">
    <w:pPr>
      <w:pStyle w:val="Footer"/>
      <w:ind w:firstLine="3780" w:firstLineChars="2100"/>
      <w:rPr>
        <w:rFonts w:ascii="Times New Roman" w:hAnsi="Times New Roman"/>
      </w:rPr>
    </w:pPr>
    <w:r>
      <w:rPr>
        <w:rFonts w:ascii="Times New Roman" w:hAnsi="Times New Roman"/>
      </w:rPr>
      <w:t>试题 第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=</w:instrTex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instrText>1</w:instrTex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instrText xml:space="preserve">*2-1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t>1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>页（共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=</w:instrTex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SECTIONPAGES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instrText>2</w:instrTex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instrText xml:space="preserve">*2 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t>4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 xml:space="preserve">页）                                                                                         </w:t>
    </w:r>
    <w:r>
      <w:rPr>
        <w:rFonts w:ascii="Times New Roman" w:hAnsi="Times New Roman" w:hint="eastAsia"/>
      </w:rPr>
      <w:t xml:space="preserve">  </w:t>
    </w:r>
    <w:r>
      <w:rPr>
        <w:rFonts w:ascii="Times New Roman" w:hAnsi="Times New Roman"/>
      </w:rPr>
      <w:t xml:space="preserve">  试题 第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=</w:instrTex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instrText>1</w:instrTex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instrText xml:space="preserve">*2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t>2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>页（共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=</w:instrTex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SECTIONPAGES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instrText>2</w:instrTex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instrText xml:space="preserve">*2  </w:instrText>
    </w:r>
    <w:r>
      <w:rPr>
        <w:rFonts w:ascii="Times New Roman" w:hAnsi="Times New Roman"/>
      </w:rPr>
      <w:fldChar w:fldCharType="separate"/>
    </w:r>
    <w:r w:rsidR="00343996">
      <w:rPr>
        <w:rFonts w:ascii="Times New Roman" w:hAnsi="Times New Roman"/>
        <w:noProof/>
      </w:rPr>
      <w:t>4</w:t>
    </w:r>
    <w:r>
      <w:rPr>
        <w:rFonts w:ascii="Times New Roman" w:hAnsi="Times New Roman"/>
      </w:rPr>
      <w:fldChar w:fldCharType="end"/>
    </w:r>
    <w:r>
      <w:rPr>
        <w:rFonts w:ascii="Times New Roman" w:hAnsi="Times New Roman"/>
      </w:rPr>
      <w:t>页）</w:t>
    </w:r>
  </w:p>
  <w:p w:rsidR="004151FC">
    <w:pPr>
      <w:tabs>
        <w:tab w:val="center" w:pos="4153"/>
        <w:tab w:val="right" w:pos="8306"/>
      </w:tabs>
      <w:snapToGrid w:val="0"/>
      <w:jc w:val="left"/>
      <w:rPr>
        <w:rFonts w:ascii="Times New Roman" w:hAnsi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68" type="#_x0000_t136" alt="学科网 zxxk.com" style="width:2.85pt;height:2.85pt;margin-top:407.9pt;margin-left:158.95pt;mso-position-horizontal-relative:margin;mso-position-vertical-relative:margin;position:absolute;rotation:315;z-index:-251657216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69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ascii="Times New Roman" w:hAnsi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7FB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82" o:spid="_x0000_s2049" type="#_x0000_t75" style="width:132.75pt;height:45.75pt;margin-top:-10.8pt;margin-left:2.25pt;position:absolute;z-index:251663360" o:allowoverlap="f" o:preferrelative="t" filled="f" stroked="f">
          <v:imagedata r:id="rId1" o:title="学科网" croptop="13418f" cropbottom="14545f"/>
          <v:path o:extrusionok="f"/>
          <o:lock v:ext="edit" aspectratio="t"/>
          <w10:wrap type="square"/>
        </v:shape>
      </w:pict>
    </w:r>
    <w:r>
      <w:pict>
        <v:group id="组合 78" o:spid="_x0000_s2050" style="width:64.5pt;height:840.75pt;margin-top:-16.8pt;margin-left:1066.6pt;position:absolute;z-index:251661312" coordorigin="22466,5" coordsize="1290,16815">
          <v:shapetype id="_x0000_t202" coordsize="21600,21600" o:spt="202" path="m,l,21600r21600,l21600,xe">
            <v:stroke joinstyle="miter"/>
            <v:path gradientshapeok="t" o:connecttype="rect"/>
          </v:shapetype>
          <v:shape id="文本框 73" o:spid="_x0000_s2051" type="#_x0000_t202" style="width:645;height:16815;left:23111;position:absolute;top:5">
            <v:textbox style="layout-flow:vertical">
              <w:txbxContent>
                <w:p w:rsidR="004547FB">
                  <w:pPr>
                    <w:rPr>
                      <w:spacing w:val="13"/>
                    </w:rPr>
                  </w:pPr>
                  <w:r>
                    <w:rPr>
                      <w:rFonts w:hint="eastAsia"/>
                      <w:spacing w:val="13"/>
                    </w:rPr>
                    <w:t>………………○………………</w:t>
                  </w:r>
                  <w:r>
                    <w:rPr>
                      <w:rFonts w:hint="eastAsia"/>
                      <w:spacing w:val="13"/>
                    </w:rPr>
                    <w:t>外</w:t>
                  </w:r>
                  <w:r>
                    <w:rPr>
                      <w:rFonts w:hint="eastAsia"/>
                      <w:spacing w:val="13"/>
                    </w:rPr>
                    <w:t>………………○………………</w:t>
                  </w:r>
                  <w:r>
                    <w:rPr>
                      <w:rFonts w:hint="eastAsia"/>
                      <w:spacing w:val="13"/>
                    </w:rPr>
                    <w:t>装</w:t>
                  </w:r>
                  <w:r>
                    <w:rPr>
                      <w:rFonts w:hint="eastAsia"/>
                      <w:spacing w:val="13"/>
                    </w:rPr>
                    <w:t>………………○………………</w:t>
                  </w:r>
                  <w:r>
                    <w:rPr>
                      <w:rFonts w:hint="eastAsia"/>
                      <w:spacing w:val="13"/>
                    </w:rPr>
                    <w:t>订</w:t>
                  </w:r>
                  <w:r>
                    <w:rPr>
                      <w:rFonts w:hint="eastAsia"/>
                      <w:spacing w:val="13"/>
                    </w:rPr>
                    <w:t>………………○………………</w:t>
                  </w:r>
                  <w:r>
                    <w:rPr>
                      <w:spacing w:val="13"/>
                    </w:rPr>
                    <w:t>线</w:t>
                  </w:r>
                  <w:r>
                    <w:rPr>
                      <w:rFonts w:hint="eastAsia"/>
                      <w:spacing w:val="13"/>
                    </w:rPr>
                    <w:t>………………○………………</w:t>
                  </w:r>
                </w:p>
              </w:txbxContent>
            </v:textbox>
          </v:shape>
          <v:shape id="文本框 76" o:spid="_x0000_s2052" type="#_x0000_t202" style="width:645;height:1110;left:22466;position:absolute;top:5" filled="t" fillcolor="#5a5a5a">
            <v:textbox>
              <w:txbxContent>
                <w:p w:rsidR="004547FB"/>
              </w:txbxContent>
            </v:textbox>
          </v:shape>
        </v:group>
      </w:pict>
    </w:r>
    <w:r>
      <w:pict>
        <v:group id="组合 79" o:spid="_x0000_s2053" style="width:32.25pt;height:840.75pt;margin-top:-16.05pt;margin-left:1034.35pt;position:absolute;z-index:251659264" coordorigin="21821,5" coordsize="645,16815">
          <v:shape id="文本框 74" o:spid="_x0000_s2054" type="#_x0000_t202" style="width:645;height:16815;left:21821;position:absolute;top:5">
            <v:textbox style="layout-flow:vertical">
              <w:txbxContent>
                <w:p w:rsidR="004547FB">
                  <w:pPr>
                    <w:rPr>
                      <w:spacing w:val="13"/>
                    </w:rPr>
                  </w:pPr>
                  <w:r>
                    <w:rPr>
                      <w:rFonts w:hint="eastAsia"/>
                      <w:spacing w:val="13"/>
                    </w:rPr>
                    <w:t>………………○………………</w:t>
                  </w:r>
                  <w:r>
                    <w:rPr>
                      <w:rFonts w:hint="eastAsia"/>
                      <w:spacing w:val="13"/>
                    </w:rPr>
                    <w:t>内</w:t>
                  </w:r>
                  <w:r>
                    <w:rPr>
                      <w:rFonts w:hint="eastAsia"/>
                      <w:spacing w:val="13"/>
                    </w:rPr>
                    <w:t>………………○………………</w:t>
                  </w:r>
                  <w:r>
                    <w:rPr>
                      <w:rFonts w:hint="eastAsia"/>
                      <w:spacing w:val="13"/>
                    </w:rPr>
                    <w:t>装</w:t>
                  </w:r>
                  <w:r>
                    <w:rPr>
                      <w:rFonts w:hint="eastAsia"/>
                      <w:spacing w:val="13"/>
                    </w:rPr>
                    <w:t>………………○………………</w:t>
                  </w:r>
                  <w:r>
                    <w:rPr>
                      <w:rFonts w:hint="eastAsia"/>
                      <w:spacing w:val="13"/>
                    </w:rPr>
                    <w:t>订</w:t>
                  </w:r>
                  <w:r>
                    <w:rPr>
                      <w:rFonts w:hint="eastAsia"/>
                      <w:spacing w:val="13"/>
                    </w:rPr>
                    <w:t>………………○………………</w:t>
                  </w:r>
                  <w:r>
                    <w:rPr>
                      <w:spacing w:val="13"/>
                    </w:rPr>
                    <w:t>线</w:t>
                  </w:r>
                  <w:r>
                    <w:rPr>
                      <w:rFonts w:hint="eastAsia"/>
                      <w:spacing w:val="13"/>
                    </w:rPr>
                    <w:t>………………○………………</w:t>
                  </w:r>
                </w:p>
              </w:txbxContent>
            </v:textbox>
          </v:shape>
        </v:group>
      </w:pict>
    </w:r>
    <w:r>
      <w:pict>
        <v:group id="组合 80" o:spid="_x0000_s2055" style="width:32.25pt;height:723.75pt;margin-top:39.45pt;margin-left:1066.6pt;position:absolute;z-index:251660288" coordorigin="22466,1115" coordsize="645,14475">
          <v:shape id="文本框 75" o:spid="_x0000_s2056" type="#_x0000_t202" style="width:645;height:14475;left:22466;position:absolute;top:1115" filled="t" fillcolor="#d8d8d8">
            <v:textbox style="layout-flow:vertical">
              <w:txbxContent>
                <w:p w:rsidR="004547FB">
                  <w:pPr>
                    <w:ind w:firstLine="840" w:firstLineChars="400"/>
                    <w:rPr>
                      <w:rFonts w:ascii="Times New Roman" w:hAnsi="Times New Roman"/>
                      <w:spacing w:val="13"/>
                    </w:rPr>
                  </w:pPr>
                  <w:r>
                    <w:rPr>
                      <w:rFonts w:ascii="Times New Roman" w:hAnsi="Times New Roman"/>
                      <w:spacing w:val="13"/>
                    </w:rPr>
                    <w:t xml:space="preserve">             </w:t>
                  </w:r>
                  <w:r>
                    <w:rPr>
                      <w:rFonts w:ascii="Times New Roman" w:hAnsi="Times New Roman" w:hint="eastAsia"/>
                      <w:spacing w:val="400"/>
                    </w:rPr>
                    <w:t>此卷只装订</w:t>
                  </w:r>
                  <w:r>
                    <w:rPr>
                      <w:rFonts w:ascii="Times New Roman" w:hAnsi="Times New Roman"/>
                      <w:spacing w:val="400"/>
                    </w:rPr>
                    <w:t>不密封</w:t>
                  </w:r>
                </w:p>
              </w:txbxContent>
            </v:textbox>
          </v:shape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7FB">
    <w:pPr>
      <w:jc w:val="righ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81" o:spid="_x0000_s2057" type="#_x0000_t75" style="width:132.75pt;height:45.75pt;margin-top:-10.45pt;margin-left:869.6pt;position:absolute;z-index:251662336" o:allowoverlap="f" o:preferrelative="t" filled="f" stroked="f">
          <v:imagedata r:id="rId1" o:title="学科网" croptop="13418f" cropbottom="14545f"/>
          <v:path o:extrusionok="f"/>
          <o:lock v:ext="edit" aspectratio="t"/>
          <w10:wrap type="square"/>
        </v:shape>
      </w:pict>
    </w:r>
    <w:r>
      <w:pict>
        <v:group id="组合 70" o:spid="_x0000_s2058" style="width:96.75pt;height:840.75pt;margin-top:-16.3pt;margin-left:-124.6pt;position:absolute;z-index:251658240" coordorigin="60,30" coordsize="1935,16815">
          <v:group id="组合 69" o:spid="_x0000_s2059" style="width:1935;height:16815;left:60;position:absolute;top:30" coordorigin="60,30" coordsize="1935,16815"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3" o:spid="_x0000_s2060" type="#_x0000_t202" style="width:645;height:16815;left:1350;position:absolute;top:30">
              <v:textbox style="layout-flow:vertical;mso-layout-flow-alt:bottom-to-top">
                <w:txbxContent>
                  <w:p w:rsidR="004547FB">
                    <w:pPr>
                      <w:rPr>
                        <w:spacing w:val="13"/>
                      </w:rPr>
                    </w:pPr>
                    <w:r>
                      <w:rPr>
                        <w:rFonts w:hint="eastAsia"/>
                        <w:spacing w:val="13"/>
                      </w:rPr>
                      <w:t>………………○………………</w:t>
                    </w:r>
                    <w:r>
                      <w:rPr>
                        <w:spacing w:val="13"/>
                      </w:rPr>
                      <w:t>内</w:t>
                    </w:r>
                    <w:r>
                      <w:rPr>
                        <w:rFonts w:hint="eastAsia"/>
                        <w:spacing w:val="13"/>
                      </w:rPr>
                      <w:t>………………○………………</w:t>
                    </w:r>
                    <w:r>
                      <w:rPr>
                        <w:rFonts w:hint="eastAsia"/>
                        <w:spacing w:val="13"/>
                      </w:rPr>
                      <w:t>装</w:t>
                    </w:r>
                    <w:r>
                      <w:rPr>
                        <w:rFonts w:hint="eastAsia"/>
                        <w:spacing w:val="13"/>
                      </w:rPr>
                      <w:t>………………○………………</w:t>
                    </w:r>
                    <w:r>
                      <w:rPr>
                        <w:rFonts w:hint="eastAsia"/>
                        <w:spacing w:val="13"/>
                      </w:rPr>
                      <w:t>订</w:t>
                    </w:r>
                    <w:r>
                      <w:rPr>
                        <w:rFonts w:hint="eastAsia"/>
                        <w:spacing w:val="13"/>
                      </w:rPr>
                      <w:t>………………○………………</w:t>
                    </w:r>
                    <w:r>
                      <w:rPr>
                        <w:spacing w:val="13"/>
                      </w:rPr>
                      <w:t>线</w:t>
                    </w:r>
                    <w:r>
                      <w:rPr>
                        <w:rFonts w:hint="eastAsia"/>
                        <w:spacing w:val="13"/>
                      </w:rPr>
                      <w:t>………………○………………</w:t>
                    </w:r>
                  </w:p>
                </w:txbxContent>
              </v:textbox>
            </v:shape>
            <v:shape id="文本框 64" o:spid="_x0000_s2061" type="#_x0000_t202" style="width:645;height:16815;left:60;position:absolute;top:30">
              <v:textbox style="layout-flow:vertical;mso-layout-flow-alt:bottom-to-top">
                <w:txbxContent>
                  <w:p w:rsidR="004547FB">
                    <w:pPr>
                      <w:rPr>
                        <w:spacing w:val="13"/>
                      </w:rPr>
                    </w:pPr>
                    <w:r>
                      <w:rPr>
                        <w:rFonts w:hint="eastAsia"/>
                        <w:spacing w:val="13"/>
                      </w:rPr>
                      <w:t>………………○………………</w:t>
                    </w:r>
                    <w:r>
                      <w:rPr>
                        <w:rFonts w:hint="eastAsia"/>
                        <w:spacing w:val="13"/>
                      </w:rPr>
                      <w:t>外</w:t>
                    </w:r>
                    <w:r>
                      <w:rPr>
                        <w:rFonts w:hint="eastAsia"/>
                        <w:spacing w:val="13"/>
                      </w:rPr>
                      <w:t>………………○………………</w:t>
                    </w:r>
                    <w:r>
                      <w:rPr>
                        <w:rFonts w:hint="eastAsia"/>
                        <w:spacing w:val="13"/>
                      </w:rPr>
                      <w:t>装</w:t>
                    </w:r>
                    <w:r>
                      <w:rPr>
                        <w:rFonts w:hint="eastAsia"/>
                        <w:spacing w:val="13"/>
                      </w:rPr>
                      <w:t>………………○………………</w:t>
                    </w:r>
                    <w:r>
                      <w:rPr>
                        <w:rFonts w:hint="eastAsia"/>
                        <w:spacing w:val="13"/>
                      </w:rPr>
                      <w:t>订</w:t>
                    </w:r>
                    <w:r>
                      <w:rPr>
                        <w:rFonts w:hint="eastAsia"/>
                        <w:spacing w:val="13"/>
                      </w:rPr>
                      <w:t>………………○………………</w:t>
                    </w:r>
                    <w:r>
                      <w:rPr>
                        <w:spacing w:val="13"/>
                      </w:rPr>
                      <w:t>线</w:t>
                    </w:r>
                    <w:r>
                      <w:rPr>
                        <w:rFonts w:hint="eastAsia"/>
                        <w:spacing w:val="13"/>
                      </w:rPr>
                      <w:t>………………○………………</w:t>
                    </w:r>
                  </w:p>
                </w:txbxContent>
              </v:textbox>
            </v:shape>
            <v:shape id="文本框 65" o:spid="_x0000_s2062" type="#_x0000_t202" style="width:645;height:14475;left:705;position:absolute;top:1140" filled="t" fillcolor="#d8d8d8">
              <v:textbox style="layout-flow:vertical;mso-layout-flow-alt:bottom-to-top">
                <w:txbxContent>
                  <w:p w:rsidR="004547FB">
                    <w:pPr>
                      <w:rPr>
                        <w:rFonts w:ascii="Times New Roman" w:hAnsi="Times New Roman"/>
                        <w:spacing w:val="13"/>
                      </w:rPr>
                    </w:pPr>
                    <w:r>
                      <w:rPr>
                        <w:rFonts w:ascii="Times New Roman" w:hAnsi="Times New Roman"/>
                        <w:spacing w:val="13"/>
                      </w:rPr>
                      <w:t>…             学校：</w:t>
                    </w:r>
                    <w:r>
                      <w:rPr>
                        <w:rFonts w:ascii="Times New Roman" w:hAnsi="Times New Roman"/>
                        <w:spacing w:val="13"/>
                        <w:u w:val="single"/>
                      </w:rPr>
                      <w:t>______________</w:t>
                    </w:r>
                    <w:r>
                      <w:rPr>
                        <w:rFonts w:ascii="Times New Roman" w:hAnsi="Times New Roman"/>
                        <w:spacing w:val="13"/>
                      </w:rPr>
                      <w:t>姓名：</w:t>
                    </w:r>
                    <w:r>
                      <w:rPr>
                        <w:rFonts w:ascii="Times New Roman" w:hAnsi="Times New Roman"/>
                        <w:spacing w:val="13"/>
                        <w:u w:val="single"/>
                      </w:rPr>
                      <w:t>_____________</w:t>
                    </w:r>
                    <w:r>
                      <w:rPr>
                        <w:rFonts w:ascii="Times New Roman" w:hAnsi="Times New Roman"/>
                        <w:spacing w:val="13"/>
                      </w:rPr>
                      <w:t>班级：</w:t>
                    </w:r>
                    <w:r>
                      <w:rPr>
                        <w:rFonts w:ascii="Times New Roman" w:hAnsi="Times New Roman"/>
                        <w:spacing w:val="13"/>
                        <w:u w:val="single"/>
                      </w:rPr>
                      <w:t>_______________</w:t>
                    </w:r>
                    <w:r>
                      <w:rPr>
                        <w:rFonts w:ascii="Times New Roman" w:hAnsi="Times New Roman"/>
                        <w:spacing w:val="13"/>
                      </w:rPr>
                      <w:t>考号：</w:t>
                    </w:r>
                    <w:r>
                      <w:rPr>
                        <w:rFonts w:ascii="Times New Roman" w:hAnsi="Times New Roman" w:hint="eastAsia"/>
                        <w:spacing w:val="13"/>
                        <w:u w:val="single"/>
                      </w:rPr>
                      <w:t>______________________</w:t>
                    </w:r>
                  </w:p>
                </w:txbxContent>
              </v:textbox>
            </v:shape>
            <v:shape id="文本框 67" o:spid="_x0000_s2063" type="#_x0000_t202" style="width:645;height:1110;left:705;position:absolute;top:30" filled="t" fillcolor="#5a5a5a">
              <v:textbox>
                <w:txbxContent>
                  <w:p w:rsidR="004547FB"/>
                </w:txbxContent>
              </v:textbox>
            </v:shape>
          </v:group>
          <v:shape id="文本框 68" o:spid="_x0000_s2064" type="#_x0000_t202" style="width:645;height:1215;left:705;position:absolute;top:15630" filled="t" fillcolor="#5a5a5a">
            <v:textbox>
              <w:txbxContent>
                <w:p w:rsidR="004547FB"/>
              </w:txbxContent>
            </v:textbox>
          </v:shape>
        </v:group>
      </w:pict>
    </w:r>
    <w:r>
      <w:tab/>
      <w:tab/>
      <w:tab/>
      <w:tab/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ascii="Times New Roman" w:hAnsi="Times New Roman"/>
        <w:kern w:val="0"/>
        <w:sz w:val="2"/>
        <w:szCs w:val="2"/>
      </w:rPr>
    </w:pPr>
    <w:r>
      <w:pict>
        <v:shape id="图片 4" o:spid="_x0000_s2065" type="#_x0000_t75" alt="学科网 zxxk.com" style="width:0.75pt;height:0.75pt;margin-top:8.45pt;margin-left:351pt;position:absolute;z-index:251664384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66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FFFFF7C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FFFFF81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FFFFFF82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FFFFFF83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FFFFF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mirrorMargins/>
  <w:bordersDoNotSurroundHeader/>
  <w:bordersDoNotSurroundFooter/>
  <w:doNotTrackMove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85E42"/>
    <w:rsid w:val="00000451"/>
    <w:rsid w:val="0000125F"/>
    <w:rsid w:val="0000154A"/>
    <w:rsid w:val="0000163D"/>
    <w:rsid w:val="00002A1D"/>
    <w:rsid w:val="000042A8"/>
    <w:rsid w:val="00004BD7"/>
    <w:rsid w:val="000058DD"/>
    <w:rsid w:val="000063F2"/>
    <w:rsid w:val="000120CF"/>
    <w:rsid w:val="0001622A"/>
    <w:rsid w:val="000166EE"/>
    <w:rsid w:val="00016873"/>
    <w:rsid w:val="00023220"/>
    <w:rsid w:val="000253FC"/>
    <w:rsid w:val="000254E1"/>
    <w:rsid w:val="00030C5C"/>
    <w:rsid w:val="000315AF"/>
    <w:rsid w:val="00033092"/>
    <w:rsid w:val="000354A0"/>
    <w:rsid w:val="00037045"/>
    <w:rsid w:val="00040A7C"/>
    <w:rsid w:val="00042027"/>
    <w:rsid w:val="00043A89"/>
    <w:rsid w:val="00046A02"/>
    <w:rsid w:val="00050772"/>
    <w:rsid w:val="00050AF3"/>
    <w:rsid w:val="00052927"/>
    <w:rsid w:val="00053DD1"/>
    <w:rsid w:val="00054690"/>
    <w:rsid w:val="00054798"/>
    <w:rsid w:val="00054F56"/>
    <w:rsid w:val="000552AA"/>
    <w:rsid w:val="00062EC6"/>
    <w:rsid w:val="00063899"/>
    <w:rsid w:val="000638D4"/>
    <w:rsid w:val="00065ABA"/>
    <w:rsid w:val="00066830"/>
    <w:rsid w:val="00070431"/>
    <w:rsid w:val="00073395"/>
    <w:rsid w:val="00073D6D"/>
    <w:rsid w:val="00073F57"/>
    <w:rsid w:val="0007639F"/>
    <w:rsid w:val="000767D9"/>
    <w:rsid w:val="0007705C"/>
    <w:rsid w:val="00083DBD"/>
    <w:rsid w:val="00086215"/>
    <w:rsid w:val="00087980"/>
    <w:rsid w:val="00092704"/>
    <w:rsid w:val="00093326"/>
    <w:rsid w:val="000935A1"/>
    <w:rsid w:val="00097048"/>
    <w:rsid w:val="000A0F7F"/>
    <w:rsid w:val="000A13AC"/>
    <w:rsid w:val="000A4B44"/>
    <w:rsid w:val="000A679A"/>
    <w:rsid w:val="000A7A68"/>
    <w:rsid w:val="000B0D36"/>
    <w:rsid w:val="000B2275"/>
    <w:rsid w:val="000B4F35"/>
    <w:rsid w:val="000B6018"/>
    <w:rsid w:val="000B6C7C"/>
    <w:rsid w:val="000C2AA7"/>
    <w:rsid w:val="000C3DF2"/>
    <w:rsid w:val="000C6DEF"/>
    <w:rsid w:val="000D2ABE"/>
    <w:rsid w:val="000D630E"/>
    <w:rsid w:val="000D66D0"/>
    <w:rsid w:val="000D6FF2"/>
    <w:rsid w:val="000D70A5"/>
    <w:rsid w:val="000E0370"/>
    <w:rsid w:val="000E05AC"/>
    <w:rsid w:val="000E1DA7"/>
    <w:rsid w:val="000E4FF9"/>
    <w:rsid w:val="000E60AB"/>
    <w:rsid w:val="000E7739"/>
    <w:rsid w:val="000E7A52"/>
    <w:rsid w:val="000F2C80"/>
    <w:rsid w:val="000F555B"/>
    <w:rsid w:val="000F63DA"/>
    <w:rsid w:val="000F7AC3"/>
    <w:rsid w:val="001026E3"/>
    <w:rsid w:val="0010498F"/>
    <w:rsid w:val="00105A04"/>
    <w:rsid w:val="00111A0B"/>
    <w:rsid w:val="00112D98"/>
    <w:rsid w:val="00116A34"/>
    <w:rsid w:val="001175AD"/>
    <w:rsid w:val="00117A63"/>
    <w:rsid w:val="00123BDE"/>
    <w:rsid w:val="0012462A"/>
    <w:rsid w:val="00130740"/>
    <w:rsid w:val="0013112B"/>
    <w:rsid w:val="00133077"/>
    <w:rsid w:val="00133508"/>
    <w:rsid w:val="0013430D"/>
    <w:rsid w:val="00134334"/>
    <w:rsid w:val="00135B22"/>
    <w:rsid w:val="0013779F"/>
    <w:rsid w:val="00137E3F"/>
    <w:rsid w:val="0014188C"/>
    <w:rsid w:val="00142502"/>
    <w:rsid w:val="00143092"/>
    <w:rsid w:val="00144CEC"/>
    <w:rsid w:val="00145671"/>
    <w:rsid w:val="0014731E"/>
    <w:rsid w:val="001475B7"/>
    <w:rsid w:val="001515B1"/>
    <w:rsid w:val="00151AF3"/>
    <w:rsid w:val="00152F66"/>
    <w:rsid w:val="001533AC"/>
    <w:rsid w:val="001559CE"/>
    <w:rsid w:val="00160CDB"/>
    <w:rsid w:val="00166B68"/>
    <w:rsid w:val="00167FC0"/>
    <w:rsid w:val="001700B1"/>
    <w:rsid w:val="00171C12"/>
    <w:rsid w:val="00173D88"/>
    <w:rsid w:val="001742BC"/>
    <w:rsid w:val="00175590"/>
    <w:rsid w:val="00175C6A"/>
    <w:rsid w:val="00177B2C"/>
    <w:rsid w:val="00182AFA"/>
    <w:rsid w:val="00183F20"/>
    <w:rsid w:val="00185344"/>
    <w:rsid w:val="00190D04"/>
    <w:rsid w:val="00194774"/>
    <w:rsid w:val="00194F72"/>
    <w:rsid w:val="00195AFE"/>
    <w:rsid w:val="00196026"/>
    <w:rsid w:val="001A0393"/>
    <w:rsid w:val="001A03E5"/>
    <w:rsid w:val="001A6899"/>
    <w:rsid w:val="001B0235"/>
    <w:rsid w:val="001B1C0B"/>
    <w:rsid w:val="001B20AC"/>
    <w:rsid w:val="001B2837"/>
    <w:rsid w:val="001B4068"/>
    <w:rsid w:val="001B48F3"/>
    <w:rsid w:val="001B4E4B"/>
    <w:rsid w:val="001B5906"/>
    <w:rsid w:val="001B5B6B"/>
    <w:rsid w:val="001B5B70"/>
    <w:rsid w:val="001B7752"/>
    <w:rsid w:val="001C2774"/>
    <w:rsid w:val="001C4B81"/>
    <w:rsid w:val="001C72B1"/>
    <w:rsid w:val="001D09A0"/>
    <w:rsid w:val="001E0D25"/>
    <w:rsid w:val="001E165B"/>
    <w:rsid w:val="001E17F7"/>
    <w:rsid w:val="001E29B6"/>
    <w:rsid w:val="001E4B29"/>
    <w:rsid w:val="001E505A"/>
    <w:rsid w:val="001E6969"/>
    <w:rsid w:val="001F0536"/>
    <w:rsid w:val="001F10D4"/>
    <w:rsid w:val="001F5CBE"/>
    <w:rsid w:val="001F6C12"/>
    <w:rsid w:val="001F7B25"/>
    <w:rsid w:val="00201D18"/>
    <w:rsid w:val="002034E8"/>
    <w:rsid w:val="00206717"/>
    <w:rsid w:val="00207590"/>
    <w:rsid w:val="002119FE"/>
    <w:rsid w:val="002128A0"/>
    <w:rsid w:val="002137C8"/>
    <w:rsid w:val="002161F7"/>
    <w:rsid w:val="00217036"/>
    <w:rsid w:val="00217256"/>
    <w:rsid w:val="0021747D"/>
    <w:rsid w:val="002202F0"/>
    <w:rsid w:val="002303B4"/>
    <w:rsid w:val="002315C6"/>
    <w:rsid w:val="00236004"/>
    <w:rsid w:val="0023700A"/>
    <w:rsid w:val="002407A5"/>
    <w:rsid w:val="002418FB"/>
    <w:rsid w:val="00242236"/>
    <w:rsid w:val="00242C46"/>
    <w:rsid w:val="00243CED"/>
    <w:rsid w:val="0024618F"/>
    <w:rsid w:val="0025123B"/>
    <w:rsid w:val="00252604"/>
    <w:rsid w:val="002527EC"/>
    <w:rsid w:val="00252DFA"/>
    <w:rsid w:val="0025356D"/>
    <w:rsid w:val="0026001A"/>
    <w:rsid w:val="002620A9"/>
    <w:rsid w:val="00263C6A"/>
    <w:rsid w:val="00270F65"/>
    <w:rsid w:val="0027208C"/>
    <w:rsid w:val="002730FA"/>
    <w:rsid w:val="002746A4"/>
    <w:rsid w:val="0027546C"/>
    <w:rsid w:val="0027755A"/>
    <w:rsid w:val="002821EF"/>
    <w:rsid w:val="00283E22"/>
    <w:rsid w:val="00286A61"/>
    <w:rsid w:val="002875EB"/>
    <w:rsid w:val="00290BD6"/>
    <w:rsid w:val="00292D29"/>
    <w:rsid w:val="0029379F"/>
    <w:rsid w:val="00294023"/>
    <w:rsid w:val="00295522"/>
    <w:rsid w:val="00296276"/>
    <w:rsid w:val="002A65F9"/>
    <w:rsid w:val="002B14BF"/>
    <w:rsid w:val="002B46AB"/>
    <w:rsid w:val="002B4EF1"/>
    <w:rsid w:val="002C115B"/>
    <w:rsid w:val="002C28B8"/>
    <w:rsid w:val="002C2E88"/>
    <w:rsid w:val="002C45C3"/>
    <w:rsid w:val="002C4B55"/>
    <w:rsid w:val="002C4D1B"/>
    <w:rsid w:val="002C4E96"/>
    <w:rsid w:val="002C6021"/>
    <w:rsid w:val="002C715D"/>
    <w:rsid w:val="002D2228"/>
    <w:rsid w:val="002D38A2"/>
    <w:rsid w:val="002D3F3E"/>
    <w:rsid w:val="002D5335"/>
    <w:rsid w:val="002D63D5"/>
    <w:rsid w:val="002E00D5"/>
    <w:rsid w:val="002E0253"/>
    <w:rsid w:val="002E081B"/>
    <w:rsid w:val="002E1184"/>
    <w:rsid w:val="002E6714"/>
    <w:rsid w:val="002F6DA1"/>
    <w:rsid w:val="002F7B2E"/>
    <w:rsid w:val="00301066"/>
    <w:rsid w:val="00301254"/>
    <w:rsid w:val="00305D7D"/>
    <w:rsid w:val="003152CF"/>
    <w:rsid w:val="00321C9C"/>
    <w:rsid w:val="003224DC"/>
    <w:rsid w:val="003249AB"/>
    <w:rsid w:val="00330F09"/>
    <w:rsid w:val="003315E0"/>
    <w:rsid w:val="003333C7"/>
    <w:rsid w:val="00334809"/>
    <w:rsid w:val="00334A2C"/>
    <w:rsid w:val="00334B6B"/>
    <w:rsid w:val="0033510E"/>
    <w:rsid w:val="00336CD5"/>
    <w:rsid w:val="0033778D"/>
    <w:rsid w:val="0034177D"/>
    <w:rsid w:val="00341BBA"/>
    <w:rsid w:val="00341FB1"/>
    <w:rsid w:val="00343996"/>
    <w:rsid w:val="003463D9"/>
    <w:rsid w:val="0034683A"/>
    <w:rsid w:val="00347182"/>
    <w:rsid w:val="0035016A"/>
    <w:rsid w:val="00351054"/>
    <w:rsid w:val="00355495"/>
    <w:rsid w:val="00355D57"/>
    <w:rsid w:val="00357ECE"/>
    <w:rsid w:val="00361682"/>
    <w:rsid w:val="0036392A"/>
    <w:rsid w:val="00363932"/>
    <w:rsid w:val="00366E9E"/>
    <w:rsid w:val="00370659"/>
    <w:rsid w:val="00375ECF"/>
    <w:rsid w:val="00376B88"/>
    <w:rsid w:val="00383A17"/>
    <w:rsid w:val="00383DA3"/>
    <w:rsid w:val="0038637E"/>
    <w:rsid w:val="0039186E"/>
    <w:rsid w:val="00392152"/>
    <w:rsid w:val="00395336"/>
    <w:rsid w:val="003B3B99"/>
    <w:rsid w:val="003B3E91"/>
    <w:rsid w:val="003B4EF8"/>
    <w:rsid w:val="003B525E"/>
    <w:rsid w:val="003B5BB5"/>
    <w:rsid w:val="003B6848"/>
    <w:rsid w:val="003B6983"/>
    <w:rsid w:val="003C365B"/>
    <w:rsid w:val="003C463B"/>
    <w:rsid w:val="003C5080"/>
    <w:rsid w:val="003C5A5F"/>
    <w:rsid w:val="003D4378"/>
    <w:rsid w:val="003D5353"/>
    <w:rsid w:val="003E19FD"/>
    <w:rsid w:val="003E252C"/>
    <w:rsid w:val="003E46BD"/>
    <w:rsid w:val="003E6B41"/>
    <w:rsid w:val="003E6D96"/>
    <w:rsid w:val="003F0920"/>
    <w:rsid w:val="003F22EF"/>
    <w:rsid w:val="003F23FD"/>
    <w:rsid w:val="003F3203"/>
    <w:rsid w:val="003F4116"/>
    <w:rsid w:val="003F4F1B"/>
    <w:rsid w:val="003F549E"/>
    <w:rsid w:val="003F7544"/>
    <w:rsid w:val="00400480"/>
    <w:rsid w:val="0040225A"/>
    <w:rsid w:val="00410877"/>
    <w:rsid w:val="004114FA"/>
    <w:rsid w:val="00411937"/>
    <w:rsid w:val="00412CBC"/>
    <w:rsid w:val="0041394D"/>
    <w:rsid w:val="00414A46"/>
    <w:rsid w:val="004151FC"/>
    <w:rsid w:val="00415943"/>
    <w:rsid w:val="004179A1"/>
    <w:rsid w:val="00422542"/>
    <w:rsid w:val="00422A86"/>
    <w:rsid w:val="0042668F"/>
    <w:rsid w:val="00427CBE"/>
    <w:rsid w:val="004300C5"/>
    <w:rsid w:val="00431AF0"/>
    <w:rsid w:val="00435AB4"/>
    <w:rsid w:val="00436FD3"/>
    <w:rsid w:val="004373CF"/>
    <w:rsid w:val="00437F0F"/>
    <w:rsid w:val="004413A7"/>
    <w:rsid w:val="004433E0"/>
    <w:rsid w:val="00444C99"/>
    <w:rsid w:val="00447010"/>
    <w:rsid w:val="00450BD2"/>
    <w:rsid w:val="0045236B"/>
    <w:rsid w:val="004547FB"/>
    <w:rsid w:val="004556AD"/>
    <w:rsid w:val="00456ADC"/>
    <w:rsid w:val="00457221"/>
    <w:rsid w:val="004572D0"/>
    <w:rsid w:val="00457E96"/>
    <w:rsid w:val="00467932"/>
    <w:rsid w:val="004702F0"/>
    <w:rsid w:val="00470D20"/>
    <w:rsid w:val="004710CB"/>
    <w:rsid w:val="004717B1"/>
    <w:rsid w:val="00471BC0"/>
    <w:rsid w:val="00471FCB"/>
    <w:rsid w:val="00472731"/>
    <w:rsid w:val="00472D69"/>
    <w:rsid w:val="00476EA5"/>
    <w:rsid w:val="004771DB"/>
    <w:rsid w:val="004774A7"/>
    <w:rsid w:val="00481D5E"/>
    <w:rsid w:val="00481D9D"/>
    <w:rsid w:val="00482145"/>
    <w:rsid w:val="0048270F"/>
    <w:rsid w:val="004828B6"/>
    <w:rsid w:val="004834FF"/>
    <w:rsid w:val="00484AD7"/>
    <w:rsid w:val="0048602E"/>
    <w:rsid w:val="0049080A"/>
    <w:rsid w:val="00493BA9"/>
    <w:rsid w:val="004946C8"/>
    <w:rsid w:val="00495F3D"/>
    <w:rsid w:val="004A0552"/>
    <w:rsid w:val="004A3E39"/>
    <w:rsid w:val="004A4F25"/>
    <w:rsid w:val="004B16C3"/>
    <w:rsid w:val="004B3B08"/>
    <w:rsid w:val="004B49BC"/>
    <w:rsid w:val="004B4BA7"/>
    <w:rsid w:val="004B5911"/>
    <w:rsid w:val="004B6372"/>
    <w:rsid w:val="004B652F"/>
    <w:rsid w:val="004C0B3A"/>
    <w:rsid w:val="004C3204"/>
    <w:rsid w:val="004C4CFF"/>
    <w:rsid w:val="004C56C9"/>
    <w:rsid w:val="004C5E29"/>
    <w:rsid w:val="004C6286"/>
    <w:rsid w:val="004C69D0"/>
    <w:rsid w:val="004D1A38"/>
    <w:rsid w:val="004D1D0C"/>
    <w:rsid w:val="004D3895"/>
    <w:rsid w:val="004D3E31"/>
    <w:rsid w:val="004D475E"/>
    <w:rsid w:val="004D57EF"/>
    <w:rsid w:val="004D6F40"/>
    <w:rsid w:val="004E48CC"/>
    <w:rsid w:val="004E4DDE"/>
    <w:rsid w:val="004E5293"/>
    <w:rsid w:val="004E5863"/>
    <w:rsid w:val="004E6418"/>
    <w:rsid w:val="004E75BC"/>
    <w:rsid w:val="004F420C"/>
    <w:rsid w:val="004F6A9F"/>
    <w:rsid w:val="005002CF"/>
    <w:rsid w:val="005020B1"/>
    <w:rsid w:val="005028CE"/>
    <w:rsid w:val="00505315"/>
    <w:rsid w:val="00505CE1"/>
    <w:rsid w:val="005079D2"/>
    <w:rsid w:val="00510E54"/>
    <w:rsid w:val="005135E3"/>
    <w:rsid w:val="005139DF"/>
    <w:rsid w:val="00514CA0"/>
    <w:rsid w:val="00514E88"/>
    <w:rsid w:val="005154E3"/>
    <w:rsid w:val="00515A2C"/>
    <w:rsid w:val="00516894"/>
    <w:rsid w:val="00516D52"/>
    <w:rsid w:val="005202BC"/>
    <w:rsid w:val="00520AB1"/>
    <w:rsid w:val="00521D8E"/>
    <w:rsid w:val="00523AA3"/>
    <w:rsid w:val="00523B19"/>
    <w:rsid w:val="005269ED"/>
    <w:rsid w:val="005308E3"/>
    <w:rsid w:val="0053224B"/>
    <w:rsid w:val="00540342"/>
    <w:rsid w:val="00542BF1"/>
    <w:rsid w:val="00543C12"/>
    <w:rsid w:val="00544A8B"/>
    <w:rsid w:val="00551040"/>
    <w:rsid w:val="005529D2"/>
    <w:rsid w:val="005538C6"/>
    <w:rsid w:val="005552C4"/>
    <w:rsid w:val="0055613F"/>
    <w:rsid w:val="00556607"/>
    <w:rsid w:val="005608DD"/>
    <w:rsid w:val="0056172C"/>
    <w:rsid w:val="005620CA"/>
    <w:rsid w:val="0056214D"/>
    <w:rsid w:val="00562F19"/>
    <w:rsid w:val="00563A12"/>
    <w:rsid w:val="00564545"/>
    <w:rsid w:val="0056460E"/>
    <w:rsid w:val="00567830"/>
    <w:rsid w:val="00570B81"/>
    <w:rsid w:val="00572D5B"/>
    <w:rsid w:val="00576E15"/>
    <w:rsid w:val="00582027"/>
    <w:rsid w:val="00582F89"/>
    <w:rsid w:val="0058353C"/>
    <w:rsid w:val="00583FA0"/>
    <w:rsid w:val="005917D8"/>
    <w:rsid w:val="00593194"/>
    <w:rsid w:val="00594903"/>
    <w:rsid w:val="00595BD1"/>
    <w:rsid w:val="00595D2F"/>
    <w:rsid w:val="00595ECD"/>
    <w:rsid w:val="0059685F"/>
    <w:rsid w:val="005A2164"/>
    <w:rsid w:val="005A568D"/>
    <w:rsid w:val="005A5726"/>
    <w:rsid w:val="005A6165"/>
    <w:rsid w:val="005A66FA"/>
    <w:rsid w:val="005A71F8"/>
    <w:rsid w:val="005B05A3"/>
    <w:rsid w:val="005B1E71"/>
    <w:rsid w:val="005B3C2A"/>
    <w:rsid w:val="005B4D0A"/>
    <w:rsid w:val="005B6CD4"/>
    <w:rsid w:val="005C3D4A"/>
    <w:rsid w:val="005C4023"/>
    <w:rsid w:val="005C4CE6"/>
    <w:rsid w:val="005D1037"/>
    <w:rsid w:val="005D2978"/>
    <w:rsid w:val="005D5AFF"/>
    <w:rsid w:val="005D6978"/>
    <w:rsid w:val="005D7CD8"/>
    <w:rsid w:val="005E2457"/>
    <w:rsid w:val="005E27F6"/>
    <w:rsid w:val="005E4474"/>
    <w:rsid w:val="005E5347"/>
    <w:rsid w:val="005E6898"/>
    <w:rsid w:val="005F0CA4"/>
    <w:rsid w:val="005F0EEF"/>
    <w:rsid w:val="005F4A2B"/>
    <w:rsid w:val="005F4D2B"/>
    <w:rsid w:val="005F5F5F"/>
    <w:rsid w:val="00600DC9"/>
    <w:rsid w:val="00602471"/>
    <w:rsid w:val="00604A47"/>
    <w:rsid w:val="00605698"/>
    <w:rsid w:val="00605D8F"/>
    <w:rsid w:val="006069E3"/>
    <w:rsid w:val="006074B4"/>
    <w:rsid w:val="00607C72"/>
    <w:rsid w:val="0061117E"/>
    <w:rsid w:val="00611F69"/>
    <w:rsid w:val="00612B60"/>
    <w:rsid w:val="00612E3E"/>
    <w:rsid w:val="006149E0"/>
    <w:rsid w:val="00616C2B"/>
    <w:rsid w:val="00617771"/>
    <w:rsid w:val="00620387"/>
    <w:rsid w:val="006236A9"/>
    <w:rsid w:val="006279E2"/>
    <w:rsid w:val="00627D39"/>
    <w:rsid w:val="006351EB"/>
    <w:rsid w:val="006376E4"/>
    <w:rsid w:val="0064276A"/>
    <w:rsid w:val="00642F36"/>
    <w:rsid w:val="00645027"/>
    <w:rsid w:val="006472F6"/>
    <w:rsid w:val="0065031D"/>
    <w:rsid w:val="00650571"/>
    <w:rsid w:val="00650FF8"/>
    <w:rsid w:val="00652140"/>
    <w:rsid w:val="00653B7B"/>
    <w:rsid w:val="00655602"/>
    <w:rsid w:val="00656527"/>
    <w:rsid w:val="006610B3"/>
    <w:rsid w:val="00661294"/>
    <w:rsid w:val="0066197B"/>
    <w:rsid w:val="00665F88"/>
    <w:rsid w:val="00670733"/>
    <w:rsid w:val="00672513"/>
    <w:rsid w:val="0067494C"/>
    <w:rsid w:val="00674B0C"/>
    <w:rsid w:val="006757B5"/>
    <w:rsid w:val="00676AFA"/>
    <w:rsid w:val="00683D45"/>
    <w:rsid w:val="00684A1F"/>
    <w:rsid w:val="00686195"/>
    <w:rsid w:val="006876D9"/>
    <w:rsid w:val="00687F96"/>
    <w:rsid w:val="006927C7"/>
    <w:rsid w:val="006930CB"/>
    <w:rsid w:val="006934B8"/>
    <w:rsid w:val="00695EFF"/>
    <w:rsid w:val="00697846"/>
    <w:rsid w:val="006A0464"/>
    <w:rsid w:val="006A56F6"/>
    <w:rsid w:val="006A5817"/>
    <w:rsid w:val="006B5192"/>
    <w:rsid w:val="006B616D"/>
    <w:rsid w:val="006C2A2F"/>
    <w:rsid w:val="006C2CE4"/>
    <w:rsid w:val="006C5CD4"/>
    <w:rsid w:val="006C7856"/>
    <w:rsid w:val="006C7F8E"/>
    <w:rsid w:val="006D3B2D"/>
    <w:rsid w:val="006D3E5E"/>
    <w:rsid w:val="006D3E9F"/>
    <w:rsid w:val="006D62E4"/>
    <w:rsid w:val="006D7750"/>
    <w:rsid w:val="006D7DAD"/>
    <w:rsid w:val="006E0143"/>
    <w:rsid w:val="006E101C"/>
    <w:rsid w:val="006E17E6"/>
    <w:rsid w:val="006E18F8"/>
    <w:rsid w:val="006E1DE1"/>
    <w:rsid w:val="006E2169"/>
    <w:rsid w:val="006E3A31"/>
    <w:rsid w:val="006E524D"/>
    <w:rsid w:val="006E6672"/>
    <w:rsid w:val="006E6855"/>
    <w:rsid w:val="006F1D6D"/>
    <w:rsid w:val="006F5D98"/>
    <w:rsid w:val="00700566"/>
    <w:rsid w:val="00705053"/>
    <w:rsid w:val="00706B2A"/>
    <w:rsid w:val="0070702C"/>
    <w:rsid w:val="0070770A"/>
    <w:rsid w:val="007110EB"/>
    <w:rsid w:val="00711635"/>
    <w:rsid w:val="00714A59"/>
    <w:rsid w:val="00717118"/>
    <w:rsid w:val="007208DA"/>
    <w:rsid w:val="00720DF8"/>
    <w:rsid w:val="00723CB4"/>
    <w:rsid w:val="00724850"/>
    <w:rsid w:val="00724B0E"/>
    <w:rsid w:val="00724E08"/>
    <w:rsid w:val="00731265"/>
    <w:rsid w:val="0073334E"/>
    <w:rsid w:val="007363B4"/>
    <w:rsid w:val="007375C6"/>
    <w:rsid w:val="00737BC4"/>
    <w:rsid w:val="00740D04"/>
    <w:rsid w:val="007455BF"/>
    <w:rsid w:val="00746081"/>
    <w:rsid w:val="00747721"/>
    <w:rsid w:val="00747A95"/>
    <w:rsid w:val="007533A9"/>
    <w:rsid w:val="00753479"/>
    <w:rsid w:val="00755EA1"/>
    <w:rsid w:val="00756662"/>
    <w:rsid w:val="00756E70"/>
    <w:rsid w:val="007576DB"/>
    <w:rsid w:val="00765EAD"/>
    <w:rsid w:val="00766824"/>
    <w:rsid w:val="007703DB"/>
    <w:rsid w:val="00770E9C"/>
    <w:rsid w:val="00771BED"/>
    <w:rsid w:val="007720F1"/>
    <w:rsid w:val="007720F3"/>
    <w:rsid w:val="00772581"/>
    <w:rsid w:val="00775015"/>
    <w:rsid w:val="00776939"/>
    <w:rsid w:val="007775D3"/>
    <w:rsid w:val="00777B57"/>
    <w:rsid w:val="00777DA7"/>
    <w:rsid w:val="00780A22"/>
    <w:rsid w:val="0078269A"/>
    <w:rsid w:val="00785154"/>
    <w:rsid w:val="007874C0"/>
    <w:rsid w:val="00787C6A"/>
    <w:rsid w:val="00791D0A"/>
    <w:rsid w:val="00793203"/>
    <w:rsid w:val="007947D6"/>
    <w:rsid w:val="007967F0"/>
    <w:rsid w:val="007A0467"/>
    <w:rsid w:val="007A1324"/>
    <w:rsid w:val="007A3058"/>
    <w:rsid w:val="007A3ED0"/>
    <w:rsid w:val="007A5B90"/>
    <w:rsid w:val="007A5FF5"/>
    <w:rsid w:val="007B16A0"/>
    <w:rsid w:val="007B1775"/>
    <w:rsid w:val="007B5645"/>
    <w:rsid w:val="007B6A26"/>
    <w:rsid w:val="007B6EDB"/>
    <w:rsid w:val="007C0F2C"/>
    <w:rsid w:val="007C2049"/>
    <w:rsid w:val="007C56B1"/>
    <w:rsid w:val="007C6777"/>
    <w:rsid w:val="007C6A8E"/>
    <w:rsid w:val="007D326B"/>
    <w:rsid w:val="007D33A8"/>
    <w:rsid w:val="007D65E1"/>
    <w:rsid w:val="007E760F"/>
    <w:rsid w:val="007F0B19"/>
    <w:rsid w:val="007F0F7D"/>
    <w:rsid w:val="007F15B0"/>
    <w:rsid w:val="007F26C1"/>
    <w:rsid w:val="007F347E"/>
    <w:rsid w:val="007F5C79"/>
    <w:rsid w:val="007F775D"/>
    <w:rsid w:val="008009ED"/>
    <w:rsid w:val="00801F09"/>
    <w:rsid w:val="00802185"/>
    <w:rsid w:val="0080229B"/>
    <w:rsid w:val="00803071"/>
    <w:rsid w:val="0080553B"/>
    <w:rsid w:val="00806BC0"/>
    <w:rsid w:val="00812E5D"/>
    <w:rsid w:val="0081379E"/>
    <w:rsid w:val="0081387C"/>
    <w:rsid w:val="00822139"/>
    <w:rsid w:val="008221CD"/>
    <w:rsid w:val="0082288C"/>
    <w:rsid w:val="008236F8"/>
    <w:rsid w:val="0082468A"/>
    <w:rsid w:val="00825EE6"/>
    <w:rsid w:val="0082612B"/>
    <w:rsid w:val="00831EA7"/>
    <w:rsid w:val="008341D0"/>
    <w:rsid w:val="008346A3"/>
    <w:rsid w:val="00836EE7"/>
    <w:rsid w:val="00837A25"/>
    <w:rsid w:val="00840FAF"/>
    <w:rsid w:val="0084227B"/>
    <w:rsid w:val="00843B58"/>
    <w:rsid w:val="00844E18"/>
    <w:rsid w:val="00852FC6"/>
    <w:rsid w:val="00855950"/>
    <w:rsid w:val="008559EF"/>
    <w:rsid w:val="00855E17"/>
    <w:rsid w:val="008579F6"/>
    <w:rsid w:val="00857F6A"/>
    <w:rsid w:val="008606A7"/>
    <w:rsid w:val="00864A46"/>
    <w:rsid w:val="00867E62"/>
    <w:rsid w:val="0088309A"/>
    <w:rsid w:val="00886CD0"/>
    <w:rsid w:val="0088712D"/>
    <w:rsid w:val="00887B38"/>
    <w:rsid w:val="008902BF"/>
    <w:rsid w:val="00890477"/>
    <w:rsid w:val="00892065"/>
    <w:rsid w:val="008930AA"/>
    <w:rsid w:val="00896990"/>
    <w:rsid w:val="008A1A8A"/>
    <w:rsid w:val="008A1E2F"/>
    <w:rsid w:val="008A288E"/>
    <w:rsid w:val="008A362D"/>
    <w:rsid w:val="008A66CB"/>
    <w:rsid w:val="008B1C57"/>
    <w:rsid w:val="008B2B22"/>
    <w:rsid w:val="008B30BB"/>
    <w:rsid w:val="008B539E"/>
    <w:rsid w:val="008B61CE"/>
    <w:rsid w:val="008B6B4F"/>
    <w:rsid w:val="008C189A"/>
    <w:rsid w:val="008C2304"/>
    <w:rsid w:val="008C27F7"/>
    <w:rsid w:val="008C76AC"/>
    <w:rsid w:val="008D284C"/>
    <w:rsid w:val="008E2AA7"/>
    <w:rsid w:val="008E3C32"/>
    <w:rsid w:val="008E6F6C"/>
    <w:rsid w:val="008E7AE4"/>
    <w:rsid w:val="008F09C8"/>
    <w:rsid w:val="008F1A9C"/>
    <w:rsid w:val="008F4914"/>
    <w:rsid w:val="008F5A2A"/>
    <w:rsid w:val="008F659C"/>
    <w:rsid w:val="008F7A9B"/>
    <w:rsid w:val="008F7AA7"/>
    <w:rsid w:val="00900514"/>
    <w:rsid w:val="00901982"/>
    <w:rsid w:val="00906982"/>
    <w:rsid w:val="00915796"/>
    <w:rsid w:val="009175F2"/>
    <w:rsid w:val="009209C5"/>
    <w:rsid w:val="00921DF6"/>
    <w:rsid w:val="009221B7"/>
    <w:rsid w:val="00923708"/>
    <w:rsid w:val="0092496A"/>
    <w:rsid w:val="00926A02"/>
    <w:rsid w:val="009278D4"/>
    <w:rsid w:val="00934F4E"/>
    <w:rsid w:val="0093793B"/>
    <w:rsid w:val="00940893"/>
    <w:rsid w:val="00942F8C"/>
    <w:rsid w:val="00943CB2"/>
    <w:rsid w:val="00945A62"/>
    <w:rsid w:val="00950336"/>
    <w:rsid w:val="009504F0"/>
    <w:rsid w:val="00950CFE"/>
    <w:rsid w:val="00951413"/>
    <w:rsid w:val="00960DBA"/>
    <w:rsid w:val="00961716"/>
    <w:rsid w:val="0096261E"/>
    <w:rsid w:val="00962656"/>
    <w:rsid w:val="00962776"/>
    <w:rsid w:val="00962857"/>
    <w:rsid w:val="00963E95"/>
    <w:rsid w:val="00965E7A"/>
    <w:rsid w:val="00966E13"/>
    <w:rsid w:val="00967FD0"/>
    <w:rsid w:val="00970F26"/>
    <w:rsid w:val="00971438"/>
    <w:rsid w:val="009726BB"/>
    <w:rsid w:val="009812D4"/>
    <w:rsid w:val="00981B07"/>
    <w:rsid w:val="009877CA"/>
    <w:rsid w:val="009911C5"/>
    <w:rsid w:val="00991260"/>
    <w:rsid w:val="0099207D"/>
    <w:rsid w:val="00992806"/>
    <w:rsid w:val="009933BC"/>
    <w:rsid w:val="00994A32"/>
    <w:rsid w:val="00996F31"/>
    <w:rsid w:val="00997074"/>
    <w:rsid w:val="009971E9"/>
    <w:rsid w:val="009A1584"/>
    <w:rsid w:val="009A185C"/>
    <w:rsid w:val="009A2D21"/>
    <w:rsid w:val="009A3280"/>
    <w:rsid w:val="009A3412"/>
    <w:rsid w:val="009A5C61"/>
    <w:rsid w:val="009A614A"/>
    <w:rsid w:val="009B1F39"/>
    <w:rsid w:val="009B1F64"/>
    <w:rsid w:val="009B38F0"/>
    <w:rsid w:val="009B63DD"/>
    <w:rsid w:val="009C3ED4"/>
    <w:rsid w:val="009C4986"/>
    <w:rsid w:val="009C4C34"/>
    <w:rsid w:val="009C76A7"/>
    <w:rsid w:val="009C76C0"/>
    <w:rsid w:val="009D0CA1"/>
    <w:rsid w:val="009D3612"/>
    <w:rsid w:val="009D39E5"/>
    <w:rsid w:val="009D6DFD"/>
    <w:rsid w:val="009F1266"/>
    <w:rsid w:val="00A004EC"/>
    <w:rsid w:val="00A01866"/>
    <w:rsid w:val="00A02ED9"/>
    <w:rsid w:val="00A05393"/>
    <w:rsid w:val="00A060BB"/>
    <w:rsid w:val="00A06F2E"/>
    <w:rsid w:val="00A06FCF"/>
    <w:rsid w:val="00A157B7"/>
    <w:rsid w:val="00A15B0C"/>
    <w:rsid w:val="00A15EA9"/>
    <w:rsid w:val="00A2001B"/>
    <w:rsid w:val="00A22418"/>
    <w:rsid w:val="00A24772"/>
    <w:rsid w:val="00A272C2"/>
    <w:rsid w:val="00A32CD6"/>
    <w:rsid w:val="00A35905"/>
    <w:rsid w:val="00A36769"/>
    <w:rsid w:val="00A379D5"/>
    <w:rsid w:val="00A409B5"/>
    <w:rsid w:val="00A40A56"/>
    <w:rsid w:val="00A4206A"/>
    <w:rsid w:val="00A42AB5"/>
    <w:rsid w:val="00A42DC1"/>
    <w:rsid w:val="00A440B2"/>
    <w:rsid w:val="00A4666F"/>
    <w:rsid w:val="00A5651A"/>
    <w:rsid w:val="00A56ECB"/>
    <w:rsid w:val="00A578CF"/>
    <w:rsid w:val="00A57A9A"/>
    <w:rsid w:val="00A60A27"/>
    <w:rsid w:val="00A61B90"/>
    <w:rsid w:val="00A61E80"/>
    <w:rsid w:val="00A63633"/>
    <w:rsid w:val="00A701C0"/>
    <w:rsid w:val="00A71296"/>
    <w:rsid w:val="00A7344B"/>
    <w:rsid w:val="00A73565"/>
    <w:rsid w:val="00A73F13"/>
    <w:rsid w:val="00A74CEF"/>
    <w:rsid w:val="00A760C3"/>
    <w:rsid w:val="00A805FF"/>
    <w:rsid w:val="00A92DC0"/>
    <w:rsid w:val="00A9323D"/>
    <w:rsid w:val="00A934A7"/>
    <w:rsid w:val="00A955C8"/>
    <w:rsid w:val="00A9582D"/>
    <w:rsid w:val="00A96F9F"/>
    <w:rsid w:val="00AA29CB"/>
    <w:rsid w:val="00AA6D27"/>
    <w:rsid w:val="00AB00F6"/>
    <w:rsid w:val="00AB1DF9"/>
    <w:rsid w:val="00AB7E4F"/>
    <w:rsid w:val="00AC0BC0"/>
    <w:rsid w:val="00AC132B"/>
    <w:rsid w:val="00AC1A5E"/>
    <w:rsid w:val="00AC32E0"/>
    <w:rsid w:val="00AC5B21"/>
    <w:rsid w:val="00AC77CA"/>
    <w:rsid w:val="00AD0850"/>
    <w:rsid w:val="00AD26DB"/>
    <w:rsid w:val="00AD372B"/>
    <w:rsid w:val="00AD6BB2"/>
    <w:rsid w:val="00AD7078"/>
    <w:rsid w:val="00AD7CEA"/>
    <w:rsid w:val="00AE08E5"/>
    <w:rsid w:val="00AE0AD4"/>
    <w:rsid w:val="00AE0EF8"/>
    <w:rsid w:val="00AE1307"/>
    <w:rsid w:val="00AE319E"/>
    <w:rsid w:val="00AE3CBC"/>
    <w:rsid w:val="00AE57DF"/>
    <w:rsid w:val="00AE76BA"/>
    <w:rsid w:val="00AF367B"/>
    <w:rsid w:val="00B01DC3"/>
    <w:rsid w:val="00B05E00"/>
    <w:rsid w:val="00B05F51"/>
    <w:rsid w:val="00B12B67"/>
    <w:rsid w:val="00B12B9B"/>
    <w:rsid w:val="00B12BB2"/>
    <w:rsid w:val="00B1353E"/>
    <w:rsid w:val="00B15E59"/>
    <w:rsid w:val="00B160C8"/>
    <w:rsid w:val="00B23998"/>
    <w:rsid w:val="00B25744"/>
    <w:rsid w:val="00B25D4F"/>
    <w:rsid w:val="00B265AC"/>
    <w:rsid w:val="00B275FB"/>
    <w:rsid w:val="00B27DD6"/>
    <w:rsid w:val="00B30A65"/>
    <w:rsid w:val="00B35115"/>
    <w:rsid w:val="00B364E2"/>
    <w:rsid w:val="00B37A88"/>
    <w:rsid w:val="00B40793"/>
    <w:rsid w:val="00B43334"/>
    <w:rsid w:val="00B43E7E"/>
    <w:rsid w:val="00B47264"/>
    <w:rsid w:val="00B52C9C"/>
    <w:rsid w:val="00B536EE"/>
    <w:rsid w:val="00B537BF"/>
    <w:rsid w:val="00B566E2"/>
    <w:rsid w:val="00B60249"/>
    <w:rsid w:val="00B615B2"/>
    <w:rsid w:val="00B658D5"/>
    <w:rsid w:val="00B67207"/>
    <w:rsid w:val="00B70F87"/>
    <w:rsid w:val="00B716C3"/>
    <w:rsid w:val="00B72EE0"/>
    <w:rsid w:val="00B73043"/>
    <w:rsid w:val="00B74148"/>
    <w:rsid w:val="00B770F6"/>
    <w:rsid w:val="00B80298"/>
    <w:rsid w:val="00B80AD9"/>
    <w:rsid w:val="00B84315"/>
    <w:rsid w:val="00B85E42"/>
    <w:rsid w:val="00B87876"/>
    <w:rsid w:val="00B95373"/>
    <w:rsid w:val="00B95920"/>
    <w:rsid w:val="00BA0169"/>
    <w:rsid w:val="00BA01C0"/>
    <w:rsid w:val="00BA0FB4"/>
    <w:rsid w:val="00BA3C59"/>
    <w:rsid w:val="00BA6EDE"/>
    <w:rsid w:val="00BB09EA"/>
    <w:rsid w:val="00BB1C0E"/>
    <w:rsid w:val="00BB4D48"/>
    <w:rsid w:val="00BB5F1D"/>
    <w:rsid w:val="00BB5FAC"/>
    <w:rsid w:val="00BB76AA"/>
    <w:rsid w:val="00BB77C7"/>
    <w:rsid w:val="00BC0C2E"/>
    <w:rsid w:val="00BC1C03"/>
    <w:rsid w:val="00BC2A7D"/>
    <w:rsid w:val="00BC3376"/>
    <w:rsid w:val="00BC3C84"/>
    <w:rsid w:val="00BC48D1"/>
    <w:rsid w:val="00BC5EB8"/>
    <w:rsid w:val="00BC70E9"/>
    <w:rsid w:val="00BC76A0"/>
    <w:rsid w:val="00BC7C7F"/>
    <w:rsid w:val="00BC7E41"/>
    <w:rsid w:val="00BD3779"/>
    <w:rsid w:val="00BD4B73"/>
    <w:rsid w:val="00BD52DB"/>
    <w:rsid w:val="00BE1652"/>
    <w:rsid w:val="00BE3AC1"/>
    <w:rsid w:val="00BE3E32"/>
    <w:rsid w:val="00BE792B"/>
    <w:rsid w:val="00BF1116"/>
    <w:rsid w:val="00BF206F"/>
    <w:rsid w:val="00BF2CBE"/>
    <w:rsid w:val="00BF3C3F"/>
    <w:rsid w:val="00BF3E83"/>
    <w:rsid w:val="00C0012E"/>
    <w:rsid w:val="00C0175A"/>
    <w:rsid w:val="00C0183F"/>
    <w:rsid w:val="00C0249F"/>
    <w:rsid w:val="00C024C9"/>
    <w:rsid w:val="00C02FC6"/>
    <w:rsid w:val="00C03EF5"/>
    <w:rsid w:val="00C041D2"/>
    <w:rsid w:val="00C04A55"/>
    <w:rsid w:val="00C04D5E"/>
    <w:rsid w:val="00C04EFE"/>
    <w:rsid w:val="00C1056D"/>
    <w:rsid w:val="00C10928"/>
    <w:rsid w:val="00C120DE"/>
    <w:rsid w:val="00C156F0"/>
    <w:rsid w:val="00C160B6"/>
    <w:rsid w:val="00C16689"/>
    <w:rsid w:val="00C216A0"/>
    <w:rsid w:val="00C2215A"/>
    <w:rsid w:val="00C22DDF"/>
    <w:rsid w:val="00C3080A"/>
    <w:rsid w:val="00C319FD"/>
    <w:rsid w:val="00C32241"/>
    <w:rsid w:val="00C323D3"/>
    <w:rsid w:val="00C338BB"/>
    <w:rsid w:val="00C461A3"/>
    <w:rsid w:val="00C461D4"/>
    <w:rsid w:val="00C50A29"/>
    <w:rsid w:val="00C50EBF"/>
    <w:rsid w:val="00C52981"/>
    <w:rsid w:val="00C52D37"/>
    <w:rsid w:val="00C54EC3"/>
    <w:rsid w:val="00C550D5"/>
    <w:rsid w:val="00C56115"/>
    <w:rsid w:val="00C56AFA"/>
    <w:rsid w:val="00C57A74"/>
    <w:rsid w:val="00C61955"/>
    <w:rsid w:val="00C61A1A"/>
    <w:rsid w:val="00C62507"/>
    <w:rsid w:val="00C63384"/>
    <w:rsid w:val="00C6365D"/>
    <w:rsid w:val="00C63CC2"/>
    <w:rsid w:val="00C657B7"/>
    <w:rsid w:val="00C65DC8"/>
    <w:rsid w:val="00C6626E"/>
    <w:rsid w:val="00C67FDE"/>
    <w:rsid w:val="00C70F32"/>
    <w:rsid w:val="00C74788"/>
    <w:rsid w:val="00C75236"/>
    <w:rsid w:val="00C77645"/>
    <w:rsid w:val="00C802CD"/>
    <w:rsid w:val="00C80F2D"/>
    <w:rsid w:val="00C82061"/>
    <w:rsid w:val="00C83BC7"/>
    <w:rsid w:val="00C84CEF"/>
    <w:rsid w:val="00C8502C"/>
    <w:rsid w:val="00C8527B"/>
    <w:rsid w:val="00C85D7B"/>
    <w:rsid w:val="00C86DEB"/>
    <w:rsid w:val="00C90AD3"/>
    <w:rsid w:val="00C91271"/>
    <w:rsid w:val="00C926E3"/>
    <w:rsid w:val="00C92A0E"/>
    <w:rsid w:val="00C93F45"/>
    <w:rsid w:val="00C94D2D"/>
    <w:rsid w:val="00CA36E1"/>
    <w:rsid w:val="00CA4E35"/>
    <w:rsid w:val="00CA5DE9"/>
    <w:rsid w:val="00CA6726"/>
    <w:rsid w:val="00CB30E3"/>
    <w:rsid w:val="00CB4B21"/>
    <w:rsid w:val="00CB51E2"/>
    <w:rsid w:val="00CC001A"/>
    <w:rsid w:val="00CC01F9"/>
    <w:rsid w:val="00CC38BC"/>
    <w:rsid w:val="00CC40ED"/>
    <w:rsid w:val="00CC571C"/>
    <w:rsid w:val="00CC6A6F"/>
    <w:rsid w:val="00CC6BA9"/>
    <w:rsid w:val="00CC7B55"/>
    <w:rsid w:val="00CC7DFE"/>
    <w:rsid w:val="00CD1759"/>
    <w:rsid w:val="00CD1848"/>
    <w:rsid w:val="00CD2FF1"/>
    <w:rsid w:val="00CD5482"/>
    <w:rsid w:val="00CD6401"/>
    <w:rsid w:val="00CD735F"/>
    <w:rsid w:val="00CE006F"/>
    <w:rsid w:val="00CE020A"/>
    <w:rsid w:val="00CE223B"/>
    <w:rsid w:val="00CE2B17"/>
    <w:rsid w:val="00CE374D"/>
    <w:rsid w:val="00CE3B93"/>
    <w:rsid w:val="00CE4F25"/>
    <w:rsid w:val="00CE58ED"/>
    <w:rsid w:val="00CE67DA"/>
    <w:rsid w:val="00CE758F"/>
    <w:rsid w:val="00CE7B50"/>
    <w:rsid w:val="00CF1365"/>
    <w:rsid w:val="00CF236B"/>
    <w:rsid w:val="00CF240B"/>
    <w:rsid w:val="00CF336B"/>
    <w:rsid w:val="00CF3B75"/>
    <w:rsid w:val="00CF74D4"/>
    <w:rsid w:val="00CF7B40"/>
    <w:rsid w:val="00CF7FB6"/>
    <w:rsid w:val="00D01755"/>
    <w:rsid w:val="00D02ADC"/>
    <w:rsid w:val="00D049D9"/>
    <w:rsid w:val="00D05B4B"/>
    <w:rsid w:val="00D063C2"/>
    <w:rsid w:val="00D06733"/>
    <w:rsid w:val="00D0737D"/>
    <w:rsid w:val="00D10BEE"/>
    <w:rsid w:val="00D114FA"/>
    <w:rsid w:val="00D11C9E"/>
    <w:rsid w:val="00D1308C"/>
    <w:rsid w:val="00D14B0C"/>
    <w:rsid w:val="00D16208"/>
    <w:rsid w:val="00D215E4"/>
    <w:rsid w:val="00D219D5"/>
    <w:rsid w:val="00D2263F"/>
    <w:rsid w:val="00D24EE2"/>
    <w:rsid w:val="00D2559B"/>
    <w:rsid w:val="00D3143F"/>
    <w:rsid w:val="00D33AAC"/>
    <w:rsid w:val="00D33BA9"/>
    <w:rsid w:val="00D3435C"/>
    <w:rsid w:val="00D360DA"/>
    <w:rsid w:val="00D37786"/>
    <w:rsid w:val="00D40FFB"/>
    <w:rsid w:val="00D50960"/>
    <w:rsid w:val="00D50AA6"/>
    <w:rsid w:val="00D50E9E"/>
    <w:rsid w:val="00D52746"/>
    <w:rsid w:val="00D52AB3"/>
    <w:rsid w:val="00D54318"/>
    <w:rsid w:val="00D606B1"/>
    <w:rsid w:val="00D617C5"/>
    <w:rsid w:val="00D63AED"/>
    <w:rsid w:val="00D64589"/>
    <w:rsid w:val="00D659C8"/>
    <w:rsid w:val="00D66F58"/>
    <w:rsid w:val="00D709B2"/>
    <w:rsid w:val="00D71381"/>
    <w:rsid w:val="00D7173A"/>
    <w:rsid w:val="00D721EB"/>
    <w:rsid w:val="00D7537C"/>
    <w:rsid w:val="00D75F3C"/>
    <w:rsid w:val="00D77EF4"/>
    <w:rsid w:val="00D80A25"/>
    <w:rsid w:val="00D8265D"/>
    <w:rsid w:val="00D83412"/>
    <w:rsid w:val="00D854B2"/>
    <w:rsid w:val="00D87CCE"/>
    <w:rsid w:val="00D87DFB"/>
    <w:rsid w:val="00D91325"/>
    <w:rsid w:val="00D947A1"/>
    <w:rsid w:val="00D959E9"/>
    <w:rsid w:val="00D970C3"/>
    <w:rsid w:val="00DA2982"/>
    <w:rsid w:val="00DA39B8"/>
    <w:rsid w:val="00DA4668"/>
    <w:rsid w:val="00DA5840"/>
    <w:rsid w:val="00DA7879"/>
    <w:rsid w:val="00DA7ACB"/>
    <w:rsid w:val="00DB0319"/>
    <w:rsid w:val="00DB2230"/>
    <w:rsid w:val="00DB2A7E"/>
    <w:rsid w:val="00DB3448"/>
    <w:rsid w:val="00DB470E"/>
    <w:rsid w:val="00DC0157"/>
    <w:rsid w:val="00DC260D"/>
    <w:rsid w:val="00DC271C"/>
    <w:rsid w:val="00DC2FC3"/>
    <w:rsid w:val="00DC3C54"/>
    <w:rsid w:val="00DC45E6"/>
    <w:rsid w:val="00DD0C4F"/>
    <w:rsid w:val="00DD33E8"/>
    <w:rsid w:val="00DD4110"/>
    <w:rsid w:val="00DD4D01"/>
    <w:rsid w:val="00DD5095"/>
    <w:rsid w:val="00DE0797"/>
    <w:rsid w:val="00DE1AC8"/>
    <w:rsid w:val="00DE429A"/>
    <w:rsid w:val="00DE42C9"/>
    <w:rsid w:val="00DE5D83"/>
    <w:rsid w:val="00DF1D6D"/>
    <w:rsid w:val="00DF26EA"/>
    <w:rsid w:val="00DF3954"/>
    <w:rsid w:val="00DF3C6D"/>
    <w:rsid w:val="00DF7267"/>
    <w:rsid w:val="00E0051C"/>
    <w:rsid w:val="00E00941"/>
    <w:rsid w:val="00E1186A"/>
    <w:rsid w:val="00E13A85"/>
    <w:rsid w:val="00E1448D"/>
    <w:rsid w:val="00E144EB"/>
    <w:rsid w:val="00E204CE"/>
    <w:rsid w:val="00E20E40"/>
    <w:rsid w:val="00E21A8B"/>
    <w:rsid w:val="00E2647C"/>
    <w:rsid w:val="00E3206E"/>
    <w:rsid w:val="00E32DE2"/>
    <w:rsid w:val="00E3363C"/>
    <w:rsid w:val="00E360BD"/>
    <w:rsid w:val="00E3684E"/>
    <w:rsid w:val="00E36EC7"/>
    <w:rsid w:val="00E437EF"/>
    <w:rsid w:val="00E44649"/>
    <w:rsid w:val="00E46920"/>
    <w:rsid w:val="00E479EA"/>
    <w:rsid w:val="00E47F01"/>
    <w:rsid w:val="00E528E0"/>
    <w:rsid w:val="00E55053"/>
    <w:rsid w:val="00E5716E"/>
    <w:rsid w:val="00E6173F"/>
    <w:rsid w:val="00E646D5"/>
    <w:rsid w:val="00E647B5"/>
    <w:rsid w:val="00E64B44"/>
    <w:rsid w:val="00E6614B"/>
    <w:rsid w:val="00E665BE"/>
    <w:rsid w:val="00E66885"/>
    <w:rsid w:val="00E66BA1"/>
    <w:rsid w:val="00E66F64"/>
    <w:rsid w:val="00E7014D"/>
    <w:rsid w:val="00E73A25"/>
    <w:rsid w:val="00E752F3"/>
    <w:rsid w:val="00E75428"/>
    <w:rsid w:val="00E7687E"/>
    <w:rsid w:val="00E77CFA"/>
    <w:rsid w:val="00E802E6"/>
    <w:rsid w:val="00E80532"/>
    <w:rsid w:val="00E8091D"/>
    <w:rsid w:val="00E83DED"/>
    <w:rsid w:val="00E85200"/>
    <w:rsid w:val="00E85C87"/>
    <w:rsid w:val="00E87732"/>
    <w:rsid w:val="00E87C1C"/>
    <w:rsid w:val="00E90A28"/>
    <w:rsid w:val="00E914B9"/>
    <w:rsid w:val="00E960D5"/>
    <w:rsid w:val="00EA1302"/>
    <w:rsid w:val="00EA51FF"/>
    <w:rsid w:val="00EA75F0"/>
    <w:rsid w:val="00EB0CB3"/>
    <w:rsid w:val="00EB2761"/>
    <w:rsid w:val="00EB771E"/>
    <w:rsid w:val="00EB7726"/>
    <w:rsid w:val="00EB7CC6"/>
    <w:rsid w:val="00EC0BEB"/>
    <w:rsid w:val="00EC16EE"/>
    <w:rsid w:val="00EC2219"/>
    <w:rsid w:val="00EC3120"/>
    <w:rsid w:val="00EC316F"/>
    <w:rsid w:val="00EC35CC"/>
    <w:rsid w:val="00EC3B5A"/>
    <w:rsid w:val="00EC52AB"/>
    <w:rsid w:val="00EC5BF3"/>
    <w:rsid w:val="00EC701B"/>
    <w:rsid w:val="00ED1475"/>
    <w:rsid w:val="00ED359B"/>
    <w:rsid w:val="00ED35F1"/>
    <w:rsid w:val="00ED6A48"/>
    <w:rsid w:val="00ED6A56"/>
    <w:rsid w:val="00ED6D47"/>
    <w:rsid w:val="00EE0846"/>
    <w:rsid w:val="00EE1E94"/>
    <w:rsid w:val="00EE3E3C"/>
    <w:rsid w:val="00EF05C3"/>
    <w:rsid w:val="00EF0AF3"/>
    <w:rsid w:val="00EF2E06"/>
    <w:rsid w:val="00EF50CA"/>
    <w:rsid w:val="00F01025"/>
    <w:rsid w:val="00F01674"/>
    <w:rsid w:val="00F01A2A"/>
    <w:rsid w:val="00F0338B"/>
    <w:rsid w:val="00F036C1"/>
    <w:rsid w:val="00F03F97"/>
    <w:rsid w:val="00F0465B"/>
    <w:rsid w:val="00F05DA7"/>
    <w:rsid w:val="00F05E62"/>
    <w:rsid w:val="00F061E2"/>
    <w:rsid w:val="00F07DFE"/>
    <w:rsid w:val="00F1277B"/>
    <w:rsid w:val="00F12A98"/>
    <w:rsid w:val="00F1396E"/>
    <w:rsid w:val="00F144CE"/>
    <w:rsid w:val="00F20107"/>
    <w:rsid w:val="00F20D83"/>
    <w:rsid w:val="00F223E0"/>
    <w:rsid w:val="00F22BB2"/>
    <w:rsid w:val="00F237EE"/>
    <w:rsid w:val="00F24C15"/>
    <w:rsid w:val="00F251B2"/>
    <w:rsid w:val="00F251B4"/>
    <w:rsid w:val="00F260F2"/>
    <w:rsid w:val="00F26355"/>
    <w:rsid w:val="00F272EA"/>
    <w:rsid w:val="00F32470"/>
    <w:rsid w:val="00F35120"/>
    <w:rsid w:val="00F35CE6"/>
    <w:rsid w:val="00F35CFB"/>
    <w:rsid w:val="00F406CD"/>
    <w:rsid w:val="00F42218"/>
    <w:rsid w:val="00F46895"/>
    <w:rsid w:val="00F50461"/>
    <w:rsid w:val="00F52BE1"/>
    <w:rsid w:val="00F53267"/>
    <w:rsid w:val="00F55E37"/>
    <w:rsid w:val="00F573B2"/>
    <w:rsid w:val="00F57777"/>
    <w:rsid w:val="00F61CA2"/>
    <w:rsid w:val="00F62538"/>
    <w:rsid w:val="00F62FE6"/>
    <w:rsid w:val="00F6444F"/>
    <w:rsid w:val="00F652C5"/>
    <w:rsid w:val="00F667E0"/>
    <w:rsid w:val="00F70935"/>
    <w:rsid w:val="00F70FAB"/>
    <w:rsid w:val="00F73A76"/>
    <w:rsid w:val="00F73F46"/>
    <w:rsid w:val="00F740E1"/>
    <w:rsid w:val="00F75974"/>
    <w:rsid w:val="00F76A87"/>
    <w:rsid w:val="00F80684"/>
    <w:rsid w:val="00F82782"/>
    <w:rsid w:val="00F8417E"/>
    <w:rsid w:val="00F90230"/>
    <w:rsid w:val="00F90F9E"/>
    <w:rsid w:val="00F94CDF"/>
    <w:rsid w:val="00F9521F"/>
    <w:rsid w:val="00F96F5A"/>
    <w:rsid w:val="00FA1562"/>
    <w:rsid w:val="00FA35E1"/>
    <w:rsid w:val="00FA3A09"/>
    <w:rsid w:val="00FA3DB5"/>
    <w:rsid w:val="00FA42B6"/>
    <w:rsid w:val="00FA5132"/>
    <w:rsid w:val="00FB287D"/>
    <w:rsid w:val="00FB3138"/>
    <w:rsid w:val="00FB3E05"/>
    <w:rsid w:val="00FB680A"/>
    <w:rsid w:val="00FC09B1"/>
    <w:rsid w:val="00FC1657"/>
    <w:rsid w:val="00FC5305"/>
    <w:rsid w:val="00FC5875"/>
    <w:rsid w:val="00FC6170"/>
    <w:rsid w:val="00FD2E36"/>
    <w:rsid w:val="00FD2E5C"/>
    <w:rsid w:val="00FD6589"/>
    <w:rsid w:val="00FD6E6F"/>
    <w:rsid w:val="00FE07A9"/>
    <w:rsid w:val="00FE1891"/>
    <w:rsid w:val="00FE4010"/>
    <w:rsid w:val="00FE41FD"/>
    <w:rsid w:val="00FE4DD6"/>
    <w:rsid w:val="00FE5DBB"/>
    <w:rsid w:val="00FE74FE"/>
    <w:rsid w:val="00FE78D3"/>
    <w:rsid w:val="00FE7915"/>
    <w:rsid w:val="00FF02C1"/>
    <w:rsid w:val="00FF049E"/>
    <w:rsid w:val="00FF094B"/>
    <w:rsid w:val="00FF0AB0"/>
    <w:rsid w:val="00FF1BEA"/>
    <w:rsid w:val="00FF242F"/>
    <w:rsid w:val="00FF2F79"/>
    <w:rsid w:val="00FF3211"/>
    <w:rsid w:val="00FF3DDB"/>
    <w:rsid w:val="00FF5EBF"/>
    <w:rsid w:val="053D0258"/>
    <w:rsid w:val="0E5B6215"/>
    <w:rsid w:val="14042221"/>
    <w:rsid w:val="180D16B9"/>
    <w:rsid w:val="24D4723C"/>
    <w:rsid w:val="5CF060D4"/>
  </w:rsids>
  <w:docVars>
    <w:docVar w:name="commondata" w:val="eyJoZGlkIjoiNzdiNjYwYzNlMzdmMjliMDk5YmU2ZTIzYmViNzVkZWEifQ=="/>
  </w:docVars>
  <m:mathPr>
    <m:mathFont m:val="Cambria Math"/>
    <m:wrapRight/>
  </m:mathPr>
  <w:uiCompat97To2003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semiHidden="0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semiHidden="0"/>
    <w:lsdException w:name="index 8" w:semiHidden="0"/>
    <w:lsdException w:name="index 9" w:semiHidden="0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Normal Indent" w:semiHidden="0"/>
    <w:lsdException w:name="footnote text" w:semiHidden="0"/>
    <w:lsdException w:name="annotation text" w:semiHidden="0" w:unhideWhenUsed="0"/>
    <w:lsdException w:name="header" w:semiHidden="0"/>
    <w:lsdException w:name="footer" w:semiHidden="0"/>
    <w:lsdException w:name="index heading" w:semiHidden="0"/>
    <w:lsdException w:name="caption" w:semiHidden="0" w:uiPriority="35" w:unhideWhenUsed="0" w:qFormat="1"/>
    <w:lsdException w:name="table of figures" w:semiHidden="0"/>
    <w:lsdException w:name="envelope address" w:semiHidden="0"/>
    <w:lsdException w:name="envelope return" w:semiHidden="0"/>
    <w:lsdException w:name="annotation reference" w:semiHidden="0" w:unhideWhenUsed="0"/>
    <w:lsdException w:name="endnote text" w:semiHidden="0"/>
    <w:lsdException w:name="table of authorities" w:semiHidden="0"/>
    <w:lsdException w:name="macro" w:semiHidden="0"/>
    <w:lsdException w:name="toa heading" w:semiHidden="0"/>
    <w:lsdException w:name="List" w:semiHidden="0"/>
    <w:lsdException w:name="List Bullet" w:semiHidden="0"/>
    <w:lsdException w:name="List Number" w:semiHidden="0"/>
    <w:lsdException w:name="List 2" w:semiHidden="0"/>
    <w:lsdException w:name="List 3" w:semiHidden="0"/>
    <w:lsdException w:name="List 4" w:semiHidden="0"/>
    <w:lsdException w:name="List 5" w:semiHidden="0"/>
    <w:lsdException w:name="List Bullet 2" w:semiHidden="0"/>
    <w:lsdException w:name="List Bullet 3" w:semiHidden="0"/>
    <w:lsdException w:name="List Bullet 4" w:semiHidden="0"/>
    <w:lsdException w:name="List Bullet 5" w:semiHidden="0"/>
    <w:lsdException w:name="List Number 2" w:semiHidden="0"/>
    <w:lsdException w:name="List Number 3" w:semiHidden="0"/>
    <w:lsdException w:name="List Number 4" w:semiHidden="0"/>
    <w:lsdException w:name="List Number 5" w:semiHidden="0"/>
    <w:lsdException w:name="Title" w:semiHidden="0" w:uiPriority="10" w:unhideWhenUsed="0" w:qFormat="1"/>
    <w:lsdException w:name="Closing" w:semiHidden="0"/>
    <w:lsdException w:name="Signature" w:semiHidden="0"/>
    <w:lsdException w:name="Default Paragraph Font" w:semiHidden="0" w:uiPriority="1"/>
    <w:lsdException w:name="Body Text" w:semiHidden="0" w:uiPriority="0" w:unhideWhenUsed="0" w:qFormat="1"/>
    <w:lsdException w:name="Body Text Indent" w:semiHidden="0"/>
    <w:lsdException w:name="List Continue" w:semiHidden="0"/>
    <w:lsdException w:name="List Continue 2" w:semiHidden="0"/>
    <w:lsdException w:name="List Continue 3" w:semiHidden="0"/>
    <w:lsdException w:name="List Continue 4" w:semiHidden="0"/>
    <w:lsdException w:name="List Continue 5" w:semiHidden="0"/>
    <w:lsdException w:name="Message Header" w:semiHidden="0"/>
    <w:lsdException w:name="Subtitle" w:semiHidden="0" w:uiPriority="11" w:unhideWhenUsed="0" w:qFormat="1"/>
    <w:lsdException w:name="Salutation" w:semiHidden="0"/>
    <w:lsdException w:name="Date" w:semiHidden="0"/>
    <w:lsdException w:name="Body Text First Indent" w:semiHidden="0"/>
    <w:lsdException w:name="Body Text First Indent 2" w:semiHidden="0"/>
    <w:lsdException w:name="Note Heading" w:semiHidden="0"/>
    <w:lsdException w:name="Body Text 2" w:semiHidden="0"/>
    <w:lsdException w:name="Body Text 3" w:semiHidden="0"/>
    <w:lsdException w:name="Body Text Indent 2" w:semiHidden="0"/>
    <w:lsdException w:name="Body Text Indent 3" w:semiHidden="0"/>
    <w:lsdException w:name="Block Text" w:semiHidden="0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/>
    <w:lsdException w:name="Plain Text" w:semiHidden="0" w:uiPriority="0" w:unhideWhenUsed="0" w:qFormat="1"/>
    <w:lsdException w:name="E-mail Signature" w:semiHidden="0"/>
    <w:lsdException w:name="Normal (Web)" w:semiHidden="0" w:unhideWhenUsed="0" w:qFormat="1"/>
    <w:lsdException w:name="HTML Address" w:semiHidden="0"/>
    <w:lsdException w:name="HTML Preformatted" w:semiHidden="0"/>
    <w:lsdException w:name="Normal Table" w:semiHidden="0"/>
    <w:lsdException w:name="annotation subject" w:semiHidden="0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2Char"/>
    <w:uiPriority w:val="9"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Heading3">
    <w:name w:val="heading 3"/>
    <w:basedOn w:val="Normal"/>
    <w:next w:val="Normal"/>
    <w:link w:val="3Char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4Char"/>
    <w:uiPriority w:val="9"/>
    <w:qFormat/>
    <w:pPr>
      <w:keepNext/>
      <w:keepLines/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5Char"/>
    <w:uiPriority w:val="9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6Char"/>
    <w:uiPriority w:val="9"/>
    <w:qFormat/>
    <w:pPr>
      <w:keepNext/>
      <w:keepLines/>
      <w:spacing w:before="240" w:after="64" w:line="320" w:lineRule="auto"/>
      <w:outlineLvl w:val="5"/>
    </w:pPr>
    <w:rPr>
      <w:rFonts w:ascii="Cambria" w:eastAsia="宋体" w:hAnsi="Cambria" w:cs="Times New Roman"/>
      <w:b/>
      <w:bCs/>
      <w:sz w:val="24"/>
      <w:szCs w:val="24"/>
    </w:rPr>
  </w:style>
  <w:style w:type="paragraph" w:styleId="Heading7">
    <w:name w:val="heading 7"/>
    <w:basedOn w:val="Normal"/>
    <w:next w:val="Normal"/>
    <w:link w:val="7Char"/>
    <w:uiPriority w:val="9"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8Char"/>
    <w:uiPriority w:val="9"/>
    <w:qFormat/>
    <w:pPr>
      <w:keepNext/>
      <w:keepLines/>
      <w:spacing w:before="240" w:after="64" w:line="320" w:lineRule="auto"/>
      <w:outlineLvl w:val="7"/>
    </w:pPr>
    <w:rPr>
      <w:rFonts w:ascii="Cambria" w:eastAsia="宋体" w:hAnsi="Cambria" w:cs="Times New Roman"/>
      <w:sz w:val="24"/>
      <w:szCs w:val="24"/>
    </w:rPr>
  </w:style>
  <w:style w:type="paragraph" w:styleId="Heading9">
    <w:name w:val="heading 9"/>
    <w:basedOn w:val="Normal"/>
    <w:next w:val="Normal"/>
    <w:link w:val="9Char"/>
    <w:uiPriority w:val="9"/>
    <w:qFormat/>
    <w:pPr>
      <w:keepNext/>
      <w:keepLines/>
      <w:spacing w:before="240" w:after="64" w:line="320" w:lineRule="auto"/>
      <w:outlineLvl w:val="8"/>
    </w:pPr>
    <w:rPr>
      <w:rFonts w:ascii="Cambria" w:eastAsia="宋体" w:hAnsi="Cambria" w:cs="Times New Roman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">
    <w:name w:val="macro"/>
    <w:link w:val="Char"/>
    <w:uiPriority w:val="99"/>
    <w:unhideWhenUsed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  <w:lang w:val="en-US" w:eastAsia="zh-CN" w:bidi="ar-SA"/>
    </w:rPr>
  </w:style>
  <w:style w:type="character" w:customStyle="1" w:styleId="Char">
    <w:name w:val="宏文本 Char"/>
    <w:link w:val="Macro"/>
    <w:uiPriority w:val="99"/>
    <w:semiHidden/>
    <w:rPr>
      <w:rFonts w:ascii="Courier New" w:hAnsi="Courier New" w:cs="Courier New"/>
      <w:kern w:val="2"/>
      <w:sz w:val="24"/>
      <w:szCs w:val="24"/>
    </w:rPr>
  </w:style>
  <w:style w:type="character" w:customStyle="1" w:styleId="1Char">
    <w:name w:val="标题 1 Char"/>
    <w:link w:val="Heading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link w:val="Heading2"/>
    <w:uiPriority w:val="9"/>
    <w:semiHidden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link w:val="Heading3"/>
    <w:uiPriority w:val="9"/>
    <w:semiHidden/>
    <w:rPr>
      <w:b/>
      <w:bCs/>
      <w:kern w:val="2"/>
      <w:sz w:val="32"/>
      <w:szCs w:val="32"/>
    </w:rPr>
  </w:style>
  <w:style w:type="character" w:customStyle="1" w:styleId="4Char">
    <w:name w:val="标题 4 Char"/>
    <w:link w:val="Heading4"/>
    <w:uiPriority w:val="9"/>
    <w:semiHidden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link w:val="Heading5"/>
    <w:uiPriority w:val="9"/>
    <w:semiHidden/>
    <w:rPr>
      <w:b/>
      <w:bCs/>
      <w:kern w:val="2"/>
      <w:sz w:val="28"/>
      <w:szCs w:val="28"/>
    </w:rPr>
  </w:style>
  <w:style w:type="character" w:customStyle="1" w:styleId="6Char">
    <w:name w:val="标题 6 Char"/>
    <w:link w:val="Heading6"/>
    <w:uiPriority w:val="9"/>
    <w:semiHidden/>
    <w:rPr>
      <w:rFonts w:ascii="Cambria" w:eastAsia="宋体" w:hAnsi="Cambria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Heading7"/>
    <w:uiPriority w:val="9"/>
    <w:semiHidden/>
    <w:rPr>
      <w:b/>
      <w:bCs/>
      <w:kern w:val="2"/>
      <w:sz w:val="24"/>
      <w:szCs w:val="24"/>
    </w:rPr>
  </w:style>
  <w:style w:type="character" w:customStyle="1" w:styleId="8Char">
    <w:name w:val="标题 8 Char"/>
    <w:link w:val="Heading8"/>
    <w:uiPriority w:val="9"/>
    <w:semiHidden/>
    <w:rPr>
      <w:rFonts w:ascii="Cambria" w:eastAsia="宋体" w:hAnsi="Cambria" w:cs="Times New Roman"/>
      <w:kern w:val="2"/>
      <w:sz w:val="24"/>
      <w:szCs w:val="24"/>
    </w:rPr>
  </w:style>
  <w:style w:type="character" w:customStyle="1" w:styleId="9Char">
    <w:name w:val="标题 9 Char"/>
    <w:link w:val="Heading9"/>
    <w:uiPriority w:val="9"/>
    <w:semiHidden/>
    <w:rPr>
      <w:rFonts w:ascii="Cambria" w:eastAsia="宋体" w:hAnsi="Cambria" w:cs="Times New Roman"/>
      <w:kern w:val="2"/>
      <w:sz w:val="21"/>
      <w:szCs w:val="21"/>
    </w:rPr>
  </w:style>
  <w:style w:type="paragraph" w:styleId="List3">
    <w:name w:val="List 3"/>
    <w:basedOn w:val="Normal"/>
    <w:uiPriority w:val="99"/>
    <w:unhideWhenUsed/>
    <w:pPr>
      <w:ind w:left="100" w:hanging="200" w:leftChars="400" w:hangingChars="200"/>
      <w:contextualSpacing/>
    </w:pPr>
  </w:style>
  <w:style w:type="paragraph" w:styleId="TOC7">
    <w:name w:val="toc 7"/>
    <w:basedOn w:val="Normal"/>
    <w:next w:val="Normal"/>
    <w:uiPriority w:val="39"/>
    <w:unhideWhenUsed/>
    <w:pPr>
      <w:ind w:left="2520" w:leftChars="1200"/>
    </w:pPr>
  </w:style>
  <w:style w:type="paragraph" w:styleId="ListNumber2">
    <w:name w:val="List Number 2"/>
    <w:basedOn w:val="Normal"/>
    <w:uiPriority w:val="99"/>
    <w:unhideWhenUsed/>
    <w:pPr>
      <w:numPr>
        <w:ilvl w:val="0"/>
        <w:numId w:val="1"/>
      </w:numPr>
      <w:tabs>
        <w:tab w:val="left" w:pos="780"/>
      </w:tabs>
      <w:contextualSpacing/>
    </w:pPr>
  </w:style>
  <w:style w:type="paragraph" w:styleId="TableofAuthorities">
    <w:name w:val="table of authorities"/>
    <w:basedOn w:val="Normal"/>
    <w:next w:val="Normal"/>
    <w:uiPriority w:val="99"/>
    <w:unhideWhenUsed/>
    <w:pPr>
      <w:ind w:left="420" w:leftChars="200"/>
    </w:pPr>
  </w:style>
  <w:style w:type="paragraph" w:styleId="NoteHeading">
    <w:name w:val="Note Heading"/>
    <w:basedOn w:val="Normal"/>
    <w:next w:val="Normal"/>
    <w:link w:val="Char0"/>
    <w:uiPriority w:val="99"/>
    <w:unhideWhenUsed/>
    <w:pPr>
      <w:jc w:val="center"/>
    </w:pPr>
  </w:style>
  <w:style w:type="character" w:customStyle="1" w:styleId="Char0">
    <w:name w:val="注释标题 Char"/>
    <w:link w:val="NoteHeading"/>
    <w:uiPriority w:val="99"/>
    <w:semiHidden/>
    <w:rPr>
      <w:kern w:val="2"/>
      <w:sz w:val="21"/>
      <w:szCs w:val="22"/>
    </w:rPr>
  </w:style>
  <w:style w:type="paragraph" w:styleId="ListBullet4">
    <w:name w:val="List Bullet 4"/>
    <w:basedOn w:val="Normal"/>
    <w:uiPriority w:val="99"/>
    <w:unhideWhenUsed/>
    <w:pPr>
      <w:numPr>
        <w:ilvl w:val="0"/>
        <w:numId w:val="2"/>
      </w:numPr>
      <w:tabs>
        <w:tab w:val="left" w:pos="1620"/>
      </w:tabs>
      <w:contextualSpacing/>
    </w:pPr>
  </w:style>
  <w:style w:type="paragraph" w:styleId="Index8">
    <w:name w:val="index 8"/>
    <w:basedOn w:val="Normal"/>
    <w:next w:val="Normal"/>
    <w:uiPriority w:val="99"/>
    <w:unhideWhenUsed/>
    <w:pPr>
      <w:ind w:left="1400" w:leftChars="1400"/>
    </w:pPr>
  </w:style>
  <w:style w:type="paragraph" w:styleId="E-mailSignature">
    <w:name w:val="E-mail Signature"/>
    <w:basedOn w:val="Normal"/>
    <w:link w:val="Char1"/>
    <w:uiPriority w:val="99"/>
    <w:unhideWhenUsed/>
  </w:style>
  <w:style w:type="character" w:customStyle="1" w:styleId="Char1">
    <w:name w:val="电子邮件签名 Char"/>
    <w:link w:val="E-mailSignature"/>
    <w:uiPriority w:val="99"/>
    <w:semiHidden/>
    <w:rPr>
      <w:kern w:val="2"/>
      <w:sz w:val="21"/>
      <w:szCs w:val="22"/>
    </w:rPr>
  </w:style>
  <w:style w:type="paragraph" w:styleId="ListNumber">
    <w:name w:val="List Number"/>
    <w:basedOn w:val="Normal"/>
    <w:uiPriority w:val="99"/>
    <w:unhideWhenUsed/>
    <w:pPr>
      <w:numPr>
        <w:ilvl w:val="0"/>
        <w:numId w:val="3"/>
      </w:numPr>
      <w:tabs>
        <w:tab w:val="left" w:pos="360"/>
      </w:tabs>
      <w:contextualSpacing/>
    </w:pPr>
  </w:style>
  <w:style w:type="paragraph" w:styleId="NormalIndent">
    <w:name w:val="Normal Indent"/>
    <w:basedOn w:val="Normal"/>
    <w:uiPriority w:val="99"/>
    <w:unhideWhenUsed/>
    <w:pPr>
      <w:ind w:firstLine="420" w:firstLineChars="200"/>
    </w:pPr>
  </w:style>
  <w:style w:type="paragraph" w:styleId="Caption">
    <w:name w:val="caption"/>
    <w:basedOn w:val="Normal"/>
    <w:next w:val="Normal"/>
    <w:uiPriority w:val="35"/>
    <w:qFormat/>
    <w:rPr>
      <w:rFonts w:ascii="Cambria" w:eastAsia="黑体" w:hAnsi="Cambria" w:cs="Times New Roman"/>
      <w:sz w:val="20"/>
      <w:szCs w:val="20"/>
    </w:rPr>
  </w:style>
  <w:style w:type="paragraph" w:styleId="Index5">
    <w:name w:val="index 5"/>
    <w:basedOn w:val="Normal"/>
    <w:next w:val="Normal"/>
    <w:uiPriority w:val="99"/>
    <w:unhideWhenUsed/>
    <w:pPr>
      <w:ind w:left="800" w:leftChars="800"/>
    </w:pPr>
  </w:style>
  <w:style w:type="paragraph" w:styleId="ListBullet">
    <w:name w:val="List Bullet"/>
    <w:basedOn w:val="Normal"/>
    <w:uiPriority w:val="99"/>
    <w:unhideWhenUsed/>
    <w:pPr>
      <w:numPr>
        <w:ilvl w:val="0"/>
        <w:numId w:val="4"/>
      </w:numPr>
      <w:tabs>
        <w:tab w:val="left" w:pos="360"/>
      </w:tabs>
      <w:contextualSpacing/>
    </w:pPr>
  </w:style>
  <w:style w:type="paragraph" w:styleId="EnvelopeAddress">
    <w:name w:val="envelope address"/>
    <w:basedOn w:val="Normal"/>
    <w:uiPriority w:val="99"/>
    <w:unhideWhenUsed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Cambria" w:eastAsia="宋体" w:hAnsi="Cambria" w:cs="Times New Roman"/>
      <w:sz w:val="24"/>
      <w:szCs w:val="24"/>
    </w:rPr>
  </w:style>
  <w:style w:type="paragraph" w:styleId="DocumentMap">
    <w:name w:val="Document Map"/>
    <w:basedOn w:val="Normal"/>
    <w:link w:val="Char2"/>
    <w:uiPriority w:val="99"/>
    <w:unhideWhenUsed/>
    <w:rPr>
      <w:rFonts w:ascii="宋体"/>
      <w:sz w:val="18"/>
      <w:szCs w:val="18"/>
    </w:rPr>
  </w:style>
  <w:style w:type="character" w:customStyle="1" w:styleId="Char2">
    <w:name w:val="文档结构图 Char"/>
    <w:link w:val="DocumentMap"/>
    <w:uiPriority w:val="99"/>
    <w:semiHidden/>
    <w:rPr>
      <w:rFonts w:ascii="宋体"/>
      <w:kern w:val="2"/>
      <w:sz w:val="18"/>
      <w:szCs w:val="18"/>
    </w:rPr>
  </w:style>
  <w:style w:type="paragraph" w:styleId="TOAHeading">
    <w:name w:val="toa heading"/>
    <w:basedOn w:val="Normal"/>
    <w:next w:val="Normal"/>
    <w:uiPriority w:val="99"/>
    <w:unhideWhenUsed/>
    <w:pPr>
      <w:spacing w:before="120"/>
    </w:pPr>
    <w:rPr>
      <w:rFonts w:ascii="Cambria" w:hAnsi="Cambria" w:cs="Times New Roman"/>
      <w:sz w:val="24"/>
      <w:szCs w:val="24"/>
    </w:rPr>
  </w:style>
  <w:style w:type="paragraph" w:styleId="CommentText">
    <w:name w:val="annotation text"/>
    <w:basedOn w:val="Normal"/>
    <w:link w:val="Char3"/>
    <w:uiPriority w:val="99"/>
    <w:pPr>
      <w:jc w:val="left"/>
    </w:pPr>
    <w:rPr>
      <w:rFonts w:ascii="Times New Roman" w:hAnsi="Times New Roman"/>
      <w:kern w:val="0"/>
      <w:sz w:val="20"/>
      <w:szCs w:val="24"/>
    </w:rPr>
  </w:style>
  <w:style w:type="character" w:customStyle="1" w:styleId="Char3">
    <w:name w:val="批注文字 Char"/>
    <w:link w:val="CommentText"/>
    <w:uiPriority w:val="99"/>
    <w:rPr>
      <w:rFonts w:ascii="Times New Roman" w:eastAsia="宋体" w:hAnsi="Times New Roman" w:cs="Times New Roman"/>
      <w:szCs w:val="24"/>
    </w:rPr>
  </w:style>
  <w:style w:type="paragraph" w:styleId="Index6">
    <w:name w:val="index 6"/>
    <w:basedOn w:val="Normal"/>
    <w:next w:val="Normal"/>
    <w:uiPriority w:val="99"/>
    <w:unhideWhenUsed/>
    <w:pPr>
      <w:ind w:left="1000" w:leftChars="1000"/>
    </w:pPr>
  </w:style>
  <w:style w:type="paragraph" w:styleId="Salutation">
    <w:name w:val="Salutation"/>
    <w:basedOn w:val="Normal"/>
    <w:next w:val="Normal"/>
    <w:link w:val="Char4"/>
    <w:uiPriority w:val="99"/>
    <w:unhideWhenUsed/>
  </w:style>
  <w:style w:type="character" w:customStyle="1" w:styleId="Char4">
    <w:name w:val="称呼 Char"/>
    <w:link w:val="Salutation"/>
    <w:uiPriority w:val="99"/>
    <w:semiHidden/>
    <w:rPr>
      <w:kern w:val="2"/>
      <w:sz w:val="21"/>
      <w:szCs w:val="22"/>
    </w:rPr>
  </w:style>
  <w:style w:type="paragraph" w:styleId="BodyText3">
    <w:name w:val="Body Text 3"/>
    <w:basedOn w:val="Normal"/>
    <w:link w:val="3Char0"/>
    <w:uiPriority w:val="99"/>
    <w:unhideWhenUsed/>
    <w:pPr>
      <w:spacing w:after="120"/>
    </w:pPr>
    <w:rPr>
      <w:sz w:val="16"/>
      <w:szCs w:val="16"/>
    </w:rPr>
  </w:style>
  <w:style w:type="character" w:customStyle="1" w:styleId="3Char0">
    <w:name w:val="正文文本 3 Char"/>
    <w:link w:val="BodyText3"/>
    <w:uiPriority w:val="99"/>
    <w:semiHidden/>
    <w:rPr>
      <w:kern w:val="2"/>
      <w:sz w:val="16"/>
      <w:szCs w:val="16"/>
    </w:rPr>
  </w:style>
  <w:style w:type="paragraph" w:styleId="Closing">
    <w:name w:val="Closing"/>
    <w:basedOn w:val="Normal"/>
    <w:link w:val="Char5"/>
    <w:uiPriority w:val="99"/>
    <w:unhideWhenUsed/>
    <w:pPr>
      <w:ind w:left="100" w:leftChars="2100"/>
    </w:pPr>
  </w:style>
  <w:style w:type="character" w:customStyle="1" w:styleId="Char5">
    <w:name w:val="结束语 Char"/>
    <w:link w:val="Closing"/>
    <w:uiPriority w:val="99"/>
    <w:semiHidden/>
    <w:rPr>
      <w:kern w:val="2"/>
      <w:sz w:val="21"/>
      <w:szCs w:val="22"/>
    </w:rPr>
  </w:style>
  <w:style w:type="paragraph" w:styleId="ListBullet3">
    <w:name w:val="List Bullet 3"/>
    <w:basedOn w:val="Normal"/>
    <w:uiPriority w:val="99"/>
    <w:unhideWhenUsed/>
    <w:pPr>
      <w:numPr>
        <w:ilvl w:val="0"/>
        <w:numId w:val="5"/>
      </w:numPr>
      <w:tabs>
        <w:tab w:val="left" w:pos="1200"/>
      </w:tabs>
      <w:contextualSpacing/>
    </w:pPr>
  </w:style>
  <w:style w:type="paragraph" w:styleId="BodyText">
    <w:name w:val="Body Text"/>
    <w:basedOn w:val="Normal"/>
    <w:link w:val="Char6"/>
    <w:qFormat/>
    <w:pPr>
      <w:shd w:val="clear" w:color="auto" w:fill="FFFFFF"/>
      <w:spacing w:line="405" w:lineRule="exact"/>
      <w:jc w:val="distribute"/>
    </w:pPr>
    <w:rPr>
      <w:rFonts w:ascii="宋体" w:hAnsi="Times New Roman"/>
      <w:kern w:val="0"/>
      <w:sz w:val="18"/>
      <w:szCs w:val="18"/>
    </w:rPr>
  </w:style>
  <w:style w:type="character" w:customStyle="1" w:styleId="Char6">
    <w:name w:val="正文文本 Char"/>
    <w:link w:val="BodyText"/>
    <w:rPr>
      <w:rFonts w:ascii="宋体" w:hAnsi="Times New Roman"/>
      <w:sz w:val="18"/>
      <w:szCs w:val="18"/>
      <w:shd w:val="clear" w:color="auto" w:fill="FFFFFF"/>
    </w:rPr>
  </w:style>
  <w:style w:type="paragraph" w:styleId="BodyTextIndent">
    <w:name w:val="Body Text Indent"/>
    <w:basedOn w:val="Normal"/>
    <w:link w:val="Char7"/>
    <w:uiPriority w:val="99"/>
    <w:unhideWhenUsed/>
    <w:pPr>
      <w:spacing w:after="120"/>
      <w:ind w:left="420" w:leftChars="200"/>
    </w:pPr>
  </w:style>
  <w:style w:type="character" w:customStyle="1" w:styleId="Char7">
    <w:name w:val="正文文本缩进 Char"/>
    <w:link w:val="BodyTextIndent"/>
    <w:uiPriority w:val="99"/>
    <w:semiHidden/>
    <w:rPr>
      <w:kern w:val="2"/>
      <w:sz w:val="21"/>
      <w:szCs w:val="22"/>
    </w:rPr>
  </w:style>
  <w:style w:type="paragraph" w:styleId="ListNumber3">
    <w:name w:val="List Number 3"/>
    <w:basedOn w:val="Normal"/>
    <w:uiPriority w:val="99"/>
    <w:unhideWhenUsed/>
    <w:pPr>
      <w:numPr>
        <w:ilvl w:val="0"/>
        <w:numId w:val="6"/>
      </w:numPr>
      <w:tabs>
        <w:tab w:val="left" w:pos="1200"/>
      </w:tabs>
      <w:contextualSpacing/>
    </w:pPr>
  </w:style>
  <w:style w:type="paragraph" w:styleId="List2">
    <w:name w:val="List 2"/>
    <w:basedOn w:val="Normal"/>
    <w:uiPriority w:val="99"/>
    <w:unhideWhenUsed/>
    <w:pPr>
      <w:ind w:left="100" w:hanging="200" w:leftChars="200" w:hangingChars="200"/>
      <w:contextualSpacing/>
    </w:pPr>
  </w:style>
  <w:style w:type="paragraph" w:styleId="ListContinue">
    <w:name w:val="List Continue"/>
    <w:basedOn w:val="Normal"/>
    <w:uiPriority w:val="99"/>
    <w:unhideWhenUsed/>
    <w:pPr>
      <w:spacing w:after="120"/>
      <w:ind w:left="420" w:leftChars="200"/>
      <w:contextualSpacing/>
    </w:pPr>
  </w:style>
  <w:style w:type="paragraph" w:styleId="BlockText">
    <w:name w:val="Block Text"/>
    <w:basedOn w:val="Normal"/>
    <w:uiPriority w:val="99"/>
    <w:unhideWhenUsed/>
    <w:pPr>
      <w:spacing w:after="120"/>
      <w:ind w:left="1440" w:right="1440" w:leftChars="700" w:rightChars="700"/>
    </w:pPr>
  </w:style>
  <w:style w:type="paragraph" w:styleId="ListBullet2">
    <w:name w:val="List Bullet 2"/>
    <w:basedOn w:val="Normal"/>
    <w:uiPriority w:val="99"/>
    <w:unhideWhenUsed/>
    <w:pPr>
      <w:numPr>
        <w:ilvl w:val="0"/>
        <w:numId w:val="7"/>
      </w:numPr>
      <w:tabs>
        <w:tab w:val="left" w:pos="780"/>
      </w:tabs>
      <w:contextualSpacing/>
    </w:pPr>
  </w:style>
  <w:style w:type="paragraph" w:styleId="HTMLAddress">
    <w:name w:val="HTML Address"/>
    <w:basedOn w:val="Normal"/>
    <w:link w:val="HTMLChar"/>
    <w:uiPriority w:val="99"/>
    <w:unhideWhenUsed/>
    <w:rPr>
      <w:i/>
      <w:iCs/>
    </w:rPr>
  </w:style>
  <w:style w:type="character" w:customStyle="1" w:styleId="HTMLChar">
    <w:name w:val="HTML 地址 Char"/>
    <w:link w:val="HTMLAddress"/>
    <w:uiPriority w:val="99"/>
    <w:semiHidden/>
    <w:rPr>
      <w:i/>
      <w:iCs/>
      <w:kern w:val="2"/>
      <w:sz w:val="21"/>
      <w:szCs w:val="22"/>
    </w:rPr>
  </w:style>
  <w:style w:type="paragraph" w:styleId="Index4">
    <w:name w:val="index 4"/>
    <w:basedOn w:val="Normal"/>
    <w:next w:val="Normal"/>
    <w:uiPriority w:val="99"/>
    <w:unhideWhenUsed/>
    <w:pPr>
      <w:ind w:left="600" w:leftChars="600"/>
    </w:pPr>
  </w:style>
  <w:style w:type="paragraph" w:styleId="TOC5">
    <w:name w:val="toc 5"/>
    <w:basedOn w:val="Normal"/>
    <w:next w:val="Normal"/>
    <w:uiPriority w:val="39"/>
    <w:unhideWhenUsed/>
    <w:pPr>
      <w:ind w:left="1680" w:leftChars="800"/>
    </w:pPr>
  </w:style>
  <w:style w:type="paragraph" w:styleId="TOC3">
    <w:name w:val="toc 3"/>
    <w:basedOn w:val="Normal"/>
    <w:next w:val="Normal"/>
    <w:uiPriority w:val="39"/>
    <w:unhideWhenUsed/>
    <w:pPr>
      <w:ind w:left="840" w:leftChars="400"/>
    </w:pPr>
  </w:style>
  <w:style w:type="paragraph" w:styleId="PlainText">
    <w:name w:val="Plain Text"/>
    <w:basedOn w:val="Normal"/>
    <w:link w:val="Char8"/>
    <w:qFormat/>
    <w:rPr>
      <w:rFonts w:ascii="宋体" w:hAnsi="Courier New"/>
      <w:kern w:val="0"/>
      <w:sz w:val="20"/>
      <w:szCs w:val="21"/>
    </w:rPr>
  </w:style>
  <w:style w:type="character" w:customStyle="1" w:styleId="Char8">
    <w:name w:val="纯文本 Char"/>
    <w:link w:val="PlainText"/>
    <w:qFormat/>
    <w:rPr>
      <w:rFonts w:ascii="宋体" w:eastAsia="宋体" w:hAnsi="Courier New" w:cs="Courier New"/>
      <w:szCs w:val="21"/>
    </w:rPr>
  </w:style>
  <w:style w:type="paragraph" w:styleId="ListBullet5">
    <w:name w:val="List Bullet 5"/>
    <w:basedOn w:val="Normal"/>
    <w:uiPriority w:val="99"/>
    <w:unhideWhenUsed/>
    <w:pPr>
      <w:numPr>
        <w:ilvl w:val="0"/>
        <w:numId w:val="8"/>
      </w:numPr>
      <w:tabs>
        <w:tab w:val="left" w:pos="2040"/>
      </w:tabs>
      <w:contextualSpacing/>
    </w:pPr>
  </w:style>
  <w:style w:type="paragraph" w:styleId="ListNumber4">
    <w:name w:val="List Number 4"/>
    <w:basedOn w:val="Normal"/>
    <w:uiPriority w:val="99"/>
    <w:unhideWhenUsed/>
    <w:pPr>
      <w:numPr>
        <w:ilvl w:val="0"/>
        <w:numId w:val="9"/>
      </w:numPr>
      <w:tabs>
        <w:tab w:val="left" w:pos="1620"/>
      </w:tabs>
      <w:contextualSpacing/>
    </w:pPr>
  </w:style>
  <w:style w:type="paragraph" w:styleId="TOC8">
    <w:name w:val="toc 8"/>
    <w:basedOn w:val="Normal"/>
    <w:next w:val="Normal"/>
    <w:uiPriority w:val="39"/>
    <w:unhideWhenUsed/>
    <w:pPr>
      <w:ind w:left="2940" w:leftChars="1400"/>
    </w:pPr>
  </w:style>
  <w:style w:type="paragraph" w:styleId="Index3">
    <w:name w:val="index 3"/>
    <w:basedOn w:val="Normal"/>
    <w:next w:val="Normal"/>
    <w:uiPriority w:val="99"/>
    <w:unhideWhenUsed/>
    <w:pPr>
      <w:ind w:left="400" w:leftChars="400"/>
    </w:pPr>
  </w:style>
  <w:style w:type="paragraph" w:styleId="Date">
    <w:name w:val="Date"/>
    <w:basedOn w:val="Normal"/>
    <w:next w:val="Normal"/>
    <w:link w:val="Char9"/>
    <w:uiPriority w:val="99"/>
    <w:unhideWhenUsed/>
    <w:pPr>
      <w:ind w:left="100" w:leftChars="2500"/>
    </w:pPr>
  </w:style>
  <w:style w:type="character" w:customStyle="1" w:styleId="Char9">
    <w:name w:val="日期 Char"/>
    <w:link w:val="Date"/>
    <w:uiPriority w:val="99"/>
    <w:semiHidden/>
    <w:rPr>
      <w:kern w:val="2"/>
      <w:sz w:val="21"/>
      <w:szCs w:val="22"/>
    </w:rPr>
  </w:style>
  <w:style w:type="paragraph" w:styleId="BodyTextIndent2">
    <w:name w:val="Body Text Indent 2"/>
    <w:basedOn w:val="Normal"/>
    <w:link w:val="2Char0"/>
    <w:uiPriority w:val="99"/>
    <w:unhideWhenUsed/>
    <w:pPr>
      <w:spacing w:after="120" w:line="480" w:lineRule="auto"/>
      <w:ind w:left="420" w:leftChars="200"/>
    </w:pPr>
  </w:style>
  <w:style w:type="character" w:customStyle="1" w:styleId="2Char0">
    <w:name w:val="正文文本缩进 2 Char"/>
    <w:link w:val="BodyTextIndent2"/>
    <w:uiPriority w:val="99"/>
    <w:semiHidden/>
    <w:rPr>
      <w:kern w:val="2"/>
      <w:sz w:val="21"/>
      <w:szCs w:val="22"/>
    </w:rPr>
  </w:style>
  <w:style w:type="paragraph" w:styleId="EndnoteText">
    <w:name w:val="endnote text"/>
    <w:basedOn w:val="Normal"/>
    <w:link w:val="Char10"/>
    <w:uiPriority w:val="99"/>
    <w:unhideWhenUsed/>
    <w:pPr>
      <w:snapToGrid w:val="0"/>
      <w:jc w:val="left"/>
    </w:pPr>
  </w:style>
  <w:style w:type="character" w:customStyle="1" w:styleId="Char10">
    <w:name w:val="尾注文本 Char"/>
    <w:link w:val="EndnoteText"/>
    <w:uiPriority w:val="99"/>
    <w:semiHidden/>
    <w:rPr>
      <w:kern w:val="2"/>
      <w:sz w:val="21"/>
      <w:szCs w:val="22"/>
    </w:rPr>
  </w:style>
  <w:style w:type="paragraph" w:styleId="ListContinue5">
    <w:name w:val="List Continue 5"/>
    <w:basedOn w:val="Normal"/>
    <w:uiPriority w:val="99"/>
    <w:unhideWhenUsed/>
    <w:pPr>
      <w:spacing w:after="120"/>
      <w:ind w:left="2100" w:leftChars="1000"/>
      <w:contextualSpacing/>
    </w:pPr>
  </w:style>
  <w:style w:type="paragraph" w:styleId="BalloonText">
    <w:name w:val="Balloon Text"/>
    <w:basedOn w:val="Normal"/>
    <w:link w:val="Char11"/>
    <w:uiPriority w:val="99"/>
    <w:unhideWhenUsed/>
    <w:rPr>
      <w:kern w:val="0"/>
      <w:sz w:val="18"/>
      <w:szCs w:val="18"/>
    </w:rPr>
  </w:style>
  <w:style w:type="character" w:customStyle="1" w:styleId="Char11">
    <w:name w:val="批注框文本 Char"/>
    <w:link w:val="BalloonText"/>
    <w:uiPriority w:val="99"/>
    <w:semiHidden/>
    <w:rPr>
      <w:sz w:val="18"/>
      <w:szCs w:val="18"/>
    </w:rPr>
  </w:style>
  <w:style w:type="paragraph" w:styleId="Footer">
    <w:name w:val="footer"/>
    <w:basedOn w:val="Normal"/>
    <w:link w:val="Char1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Char12">
    <w:name w:val="页脚 Char"/>
    <w:link w:val="Footer"/>
    <w:uiPriority w:val="99"/>
    <w:rPr>
      <w:sz w:val="18"/>
      <w:szCs w:val="18"/>
    </w:rPr>
  </w:style>
  <w:style w:type="paragraph" w:styleId="EnvelopeReturn">
    <w:name w:val="envelope return"/>
    <w:basedOn w:val="Normal"/>
    <w:uiPriority w:val="99"/>
    <w:unhideWhenUsed/>
    <w:pPr>
      <w:snapToGrid w:val="0"/>
    </w:pPr>
    <w:rPr>
      <w:rFonts w:ascii="Cambria" w:eastAsia="宋体" w:hAnsi="Cambria" w:cs="Times New Roman"/>
    </w:rPr>
  </w:style>
  <w:style w:type="paragraph" w:styleId="Header">
    <w:name w:val="header"/>
    <w:basedOn w:val="Normal"/>
    <w:link w:val="Char1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Char13">
    <w:name w:val="页眉 Char"/>
    <w:link w:val="Header"/>
    <w:uiPriority w:val="99"/>
    <w:rPr>
      <w:sz w:val="18"/>
      <w:szCs w:val="18"/>
    </w:rPr>
  </w:style>
  <w:style w:type="paragraph" w:styleId="Signature">
    <w:name w:val="Signature"/>
    <w:basedOn w:val="Normal"/>
    <w:link w:val="Char14"/>
    <w:uiPriority w:val="99"/>
    <w:unhideWhenUsed/>
    <w:pPr>
      <w:ind w:left="100" w:leftChars="2100"/>
    </w:pPr>
  </w:style>
  <w:style w:type="character" w:customStyle="1" w:styleId="Char14">
    <w:name w:val="签名 Char"/>
    <w:link w:val="Signature"/>
    <w:uiPriority w:val="99"/>
    <w:semiHidden/>
    <w:rPr>
      <w:kern w:val="2"/>
      <w:sz w:val="21"/>
      <w:szCs w:val="22"/>
    </w:rPr>
  </w:style>
  <w:style w:type="paragraph" w:styleId="TOC1">
    <w:name w:val="toc 1"/>
    <w:basedOn w:val="Normal"/>
    <w:next w:val="Normal"/>
    <w:uiPriority w:val="39"/>
    <w:unhideWhenUsed/>
  </w:style>
  <w:style w:type="paragraph" w:styleId="ListContinue4">
    <w:name w:val="List Continue 4"/>
    <w:basedOn w:val="Normal"/>
    <w:uiPriority w:val="99"/>
    <w:unhideWhenUsed/>
    <w:pPr>
      <w:spacing w:after="120"/>
      <w:ind w:left="1680" w:leftChars="800"/>
      <w:contextualSpacing/>
    </w:pPr>
  </w:style>
  <w:style w:type="paragraph" w:styleId="TOC4">
    <w:name w:val="toc 4"/>
    <w:basedOn w:val="Normal"/>
    <w:next w:val="Normal"/>
    <w:uiPriority w:val="39"/>
    <w:unhideWhenUsed/>
    <w:pPr>
      <w:ind w:left="1260" w:leftChars="600"/>
    </w:pPr>
  </w:style>
  <w:style w:type="paragraph" w:styleId="IndexHeading">
    <w:name w:val="index heading"/>
    <w:basedOn w:val="Normal"/>
    <w:next w:val="Index1"/>
    <w:uiPriority w:val="99"/>
    <w:unhideWhenUsed/>
    <w:rPr>
      <w:rFonts w:ascii="Cambria" w:eastAsia="宋体" w:hAnsi="Cambria" w:cs="Times New Roman"/>
      <w:b/>
      <w:bCs/>
    </w:rPr>
  </w:style>
  <w:style w:type="paragraph" w:styleId="Index1">
    <w:name w:val="index 1"/>
    <w:basedOn w:val="Normal"/>
    <w:next w:val="Normal"/>
    <w:uiPriority w:val="99"/>
    <w:unhideWhenUsed/>
  </w:style>
  <w:style w:type="paragraph" w:styleId="Subtitle">
    <w:name w:val="Subtitle"/>
    <w:basedOn w:val="Normal"/>
    <w:next w:val="Normal"/>
    <w:link w:val="Char15"/>
    <w:uiPriority w:val="11"/>
    <w:qFormat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Char15">
    <w:name w:val="副标题 Char"/>
    <w:link w:val="Subtitle"/>
    <w:uiPriority w:val="11"/>
    <w:rPr>
      <w:rFonts w:ascii="Cambria" w:hAnsi="Cambria" w:cs="Times New Roman"/>
      <w:b/>
      <w:bCs/>
      <w:kern w:val="28"/>
      <w:sz w:val="32"/>
      <w:szCs w:val="32"/>
    </w:rPr>
  </w:style>
  <w:style w:type="paragraph" w:styleId="ListNumber5">
    <w:name w:val="List Number 5"/>
    <w:basedOn w:val="Normal"/>
    <w:uiPriority w:val="99"/>
    <w:unhideWhenUsed/>
    <w:pPr>
      <w:numPr>
        <w:ilvl w:val="0"/>
        <w:numId w:val="10"/>
      </w:numPr>
      <w:tabs>
        <w:tab w:val="left" w:pos="2040"/>
      </w:tabs>
      <w:contextualSpacing/>
    </w:pPr>
  </w:style>
  <w:style w:type="paragraph" w:styleId="List">
    <w:name w:val="List"/>
    <w:basedOn w:val="Normal"/>
    <w:uiPriority w:val="99"/>
    <w:unhideWhenUsed/>
    <w:pPr>
      <w:ind w:left="200" w:hanging="200" w:hangingChars="200"/>
      <w:contextualSpacing/>
    </w:pPr>
  </w:style>
  <w:style w:type="paragraph" w:styleId="FootnoteText">
    <w:name w:val="footnote text"/>
    <w:basedOn w:val="Normal"/>
    <w:link w:val="Char16"/>
    <w:uiPriority w:val="99"/>
    <w:unhideWhenUsed/>
    <w:pPr>
      <w:snapToGrid w:val="0"/>
      <w:jc w:val="left"/>
    </w:pPr>
    <w:rPr>
      <w:sz w:val="18"/>
      <w:szCs w:val="18"/>
    </w:rPr>
  </w:style>
  <w:style w:type="character" w:customStyle="1" w:styleId="Char16">
    <w:name w:val="脚注文本 Char"/>
    <w:link w:val="FootnoteText"/>
    <w:uiPriority w:val="99"/>
    <w:semiHidden/>
    <w:rPr>
      <w:kern w:val="2"/>
      <w:sz w:val="18"/>
      <w:szCs w:val="18"/>
    </w:rPr>
  </w:style>
  <w:style w:type="paragraph" w:styleId="TOC6">
    <w:name w:val="toc 6"/>
    <w:basedOn w:val="Normal"/>
    <w:next w:val="Normal"/>
    <w:uiPriority w:val="39"/>
    <w:unhideWhenUsed/>
    <w:pPr>
      <w:ind w:left="2100" w:leftChars="1000"/>
    </w:pPr>
  </w:style>
  <w:style w:type="paragraph" w:styleId="List5">
    <w:name w:val="List 5"/>
    <w:basedOn w:val="Normal"/>
    <w:uiPriority w:val="99"/>
    <w:unhideWhenUsed/>
    <w:pPr>
      <w:ind w:left="100" w:hanging="200" w:leftChars="800" w:hangingChars="200"/>
      <w:contextualSpacing/>
    </w:pPr>
  </w:style>
  <w:style w:type="paragraph" w:styleId="BodyTextIndent3">
    <w:name w:val="Body Text Indent 3"/>
    <w:basedOn w:val="Normal"/>
    <w:link w:val="3Char1"/>
    <w:uiPriority w:val="99"/>
    <w:unhideWhenUsed/>
    <w:pPr>
      <w:spacing w:after="120"/>
      <w:ind w:left="420" w:leftChars="200"/>
    </w:pPr>
    <w:rPr>
      <w:sz w:val="16"/>
      <w:szCs w:val="16"/>
    </w:rPr>
  </w:style>
  <w:style w:type="character" w:customStyle="1" w:styleId="3Char1">
    <w:name w:val="正文文本缩进 3 Char"/>
    <w:link w:val="BodyTextIndent3"/>
    <w:uiPriority w:val="99"/>
    <w:semiHidden/>
    <w:rPr>
      <w:kern w:val="2"/>
      <w:sz w:val="16"/>
      <w:szCs w:val="16"/>
    </w:rPr>
  </w:style>
  <w:style w:type="paragraph" w:styleId="Index7">
    <w:name w:val="index 7"/>
    <w:basedOn w:val="Normal"/>
    <w:next w:val="Normal"/>
    <w:uiPriority w:val="99"/>
    <w:unhideWhenUsed/>
    <w:pPr>
      <w:ind w:left="1200" w:leftChars="1200"/>
    </w:pPr>
  </w:style>
  <w:style w:type="paragraph" w:styleId="Index9">
    <w:name w:val="index 9"/>
    <w:basedOn w:val="Normal"/>
    <w:next w:val="Normal"/>
    <w:uiPriority w:val="99"/>
    <w:unhideWhenUsed/>
    <w:pPr>
      <w:ind w:left="1600" w:leftChars="1600"/>
    </w:pPr>
  </w:style>
  <w:style w:type="paragraph" w:styleId="TableofFigures">
    <w:name w:val="table of figures"/>
    <w:basedOn w:val="Normal"/>
    <w:next w:val="Normal"/>
    <w:uiPriority w:val="99"/>
    <w:unhideWhenUsed/>
    <w:pPr>
      <w:ind w:hanging="200" w:leftChars="200" w:hangingChars="200"/>
    </w:pPr>
  </w:style>
  <w:style w:type="paragraph" w:styleId="TOC2">
    <w:name w:val="toc 2"/>
    <w:basedOn w:val="Normal"/>
    <w:next w:val="Normal"/>
    <w:uiPriority w:val="39"/>
    <w:unhideWhenUsed/>
    <w:pPr>
      <w:ind w:left="420" w:leftChars="200"/>
    </w:pPr>
  </w:style>
  <w:style w:type="paragraph" w:styleId="TOC9">
    <w:name w:val="toc 9"/>
    <w:basedOn w:val="Normal"/>
    <w:next w:val="Normal"/>
    <w:uiPriority w:val="39"/>
    <w:unhideWhenUsed/>
    <w:pPr>
      <w:ind w:left="3360" w:leftChars="1600"/>
    </w:pPr>
  </w:style>
  <w:style w:type="paragraph" w:styleId="BodyText2">
    <w:name w:val="Body Text 2"/>
    <w:basedOn w:val="Normal"/>
    <w:link w:val="2Char1"/>
    <w:uiPriority w:val="99"/>
    <w:unhideWhenUsed/>
    <w:pPr>
      <w:spacing w:after="120" w:line="480" w:lineRule="auto"/>
    </w:pPr>
  </w:style>
  <w:style w:type="character" w:customStyle="1" w:styleId="2Char1">
    <w:name w:val="正文文本 2 Char"/>
    <w:link w:val="BodyText2"/>
    <w:uiPriority w:val="99"/>
    <w:semiHidden/>
    <w:rPr>
      <w:kern w:val="2"/>
      <w:sz w:val="21"/>
      <w:szCs w:val="22"/>
    </w:rPr>
  </w:style>
  <w:style w:type="paragraph" w:styleId="List4">
    <w:name w:val="List 4"/>
    <w:basedOn w:val="Normal"/>
    <w:uiPriority w:val="99"/>
    <w:unhideWhenUsed/>
    <w:pPr>
      <w:ind w:left="100" w:hanging="200" w:leftChars="600" w:hangingChars="200"/>
      <w:contextualSpacing/>
    </w:pPr>
  </w:style>
  <w:style w:type="paragraph" w:styleId="ListContinue2">
    <w:name w:val="List Continue 2"/>
    <w:basedOn w:val="Normal"/>
    <w:uiPriority w:val="99"/>
    <w:unhideWhenUsed/>
    <w:pPr>
      <w:spacing w:after="120"/>
      <w:ind w:left="840" w:leftChars="400"/>
      <w:contextualSpacing/>
    </w:pPr>
  </w:style>
  <w:style w:type="paragraph" w:styleId="MessageHeader">
    <w:name w:val="Message Header"/>
    <w:basedOn w:val="Normal"/>
    <w:link w:val="Char17"/>
    <w:uiPriority w:val="99"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 w:leftChars="500" w:hangingChars="500"/>
    </w:pPr>
    <w:rPr>
      <w:rFonts w:ascii="Cambria" w:eastAsia="宋体" w:hAnsi="Cambria" w:cs="Times New Roman"/>
      <w:sz w:val="24"/>
      <w:szCs w:val="24"/>
    </w:rPr>
  </w:style>
  <w:style w:type="character" w:customStyle="1" w:styleId="Char17">
    <w:name w:val="信息标题 Char"/>
    <w:link w:val="MessageHeader"/>
    <w:uiPriority w:val="99"/>
    <w:semiHidden/>
    <w:rPr>
      <w:rFonts w:ascii="Cambria" w:eastAsia="宋体" w:hAnsi="Cambria" w:cs="Times New Roman"/>
      <w:kern w:val="2"/>
      <w:sz w:val="24"/>
      <w:szCs w:val="24"/>
      <w:shd w:val="pct20" w:color="auto" w:fill="auto"/>
    </w:rPr>
  </w:style>
  <w:style w:type="paragraph" w:styleId="HTMLPreformatted">
    <w:name w:val="HTML Preformatted"/>
    <w:basedOn w:val="Normal"/>
    <w:link w:val="HTMLChar0"/>
    <w:uiPriority w:val="99"/>
    <w:unhideWhenUsed/>
    <w:rPr>
      <w:rFonts w:ascii="Courier New" w:hAnsi="Courier New" w:cs="Courier New"/>
      <w:sz w:val="20"/>
      <w:szCs w:val="20"/>
    </w:rPr>
  </w:style>
  <w:style w:type="character" w:customStyle="1" w:styleId="HTMLChar0">
    <w:name w:val="HTML 预设格式 Char"/>
    <w:link w:val="HTMLPreformatted"/>
    <w:uiPriority w:val="99"/>
    <w:semiHidden/>
    <w:rPr>
      <w:rFonts w:ascii="Courier New" w:hAnsi="Courier New" w:cs="Courier New"/>
      <w:kern w:val="2"/>
    </w:rPr>
  </w:style>
  <w:style w:type="paragraph" w:styleId="NormalWeb">
    <w:name w:val="Normal (Web)"/>
    <w:basedOn w:val="Normal"/>
    <w:link w:val="Char18"/>
    <w:uiPriority w:val="99"/>
    <w:qFormat/>
    <w:pPr>
      <w:widowControl/>
      <w:spacing w:before="30" w:after="30" w:line="300" w:lineRule="auto"/>
      <w:jc w:val="left"/>
    </w:pPr>
    <w:rPr>
      <w:rFonts w:ascii="宋体" w:hAnsi="宋体"/>
      <w:kern w:val="0"/>
      <w:sz w:val="24"/>
      <w:szCs w:val="24"/>
    </w:rPr>
  </w:style>
  <w:style w:type="character" w:customStyle="1" w:styleId="Char18">
    <w:name w:val="普通(网站) Char"/>
    <w:link w:val="NormalWeb"/>
    <w:qFormat/>
    <w:rPr>
      <w:rFonts w:ascii="宋体" w:eastAsia="宋体" w:hAnsi="宋体" w:cs="宋体"/>
      <w:kern w:val="0"/>
      <w:sz w:val="24"/>
      <w:szCs w:val="24"/>
    </w:rPr>
  </w:style>
  <w:style w:type="paragraph" w:styleId="ListContinue3">
    <w:name w:val="List Continue 3"/>
    <w:basedOn w:val="Normal"/>
    <w:uiPriority w:val="99"/>
    <w:unhideWhenUsed/>
    <w:pPr>
      <w:spacing w:after="120"/>
      <w:ind w:left="1260" w:leftChars="600"/>
      <w:contextualSpacing/>
    </w:pPr>
  </w:style>
  <w:style w:type="paragraph" w:styleId="Index2">
    <w:name w:val="index 2"/>
    <w:basedOn w:val="Normal"/>
    <w:next w:val="Normal"/>
    <w:uiPriority w:val="99"/>
    <w:unhideWhenUsed/>
    <w:pPr>
      <w:ind w:left="200" w:leftChars="200"/>
    </w:pPr>
  </w:style>
  <w:style w:type="paragraph" w:styleId="Title">
    <w:name w:val="Title"/>
    <w:basedOn w:val="Normal"/>
    <w:next w:val="Normal"/>
    <w:link w:val="Char19"/>
    <w:uiPriority w:val="10"/>
    <w:qFormat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Char19">
    <w:name w:val="标题 Char"/>
    <w:link w:val="Title"/>
    <w:uiPriority w:val="10"/>
    <w:rPr>
      <w:rFonts w:ascii="Cambria" w:hAnsi="Cambria" w:cs="Times New Roman"/>
      <w:b/>
      <w:bCs/>
      <w:kern w:val="2"/>
      <w:sz w:val="32"/>
      <w:szCs w:val="32"/>
    </w:rPr>
  </w:style>
  <w:style w:type="paragraph" w:styleId="CommentSubject">
    <w:name w:val="annotation subject"/>
    <w:basedOn w:val="CommentText"/>
    <w:next w:val="CommentText"/>
    <w:link w:val="Char20"/>
    <w:uiPriority w:val="99"/>
    <w:unhideWhenUsed/>
    <w:rPr>
      <w:b/>
      <w:bCs/>
      <w:kern w:val="2"/>
      <w:sz w:val="21"/>
      <w:szCs w:val="22"/>
    </w:rPr>
  </w:style>
  <w:style w:type="character" w:customStyle="1" w:styleId="Char20">
    <w:name w:val="批注主题 Char"/>
    <w:link w:val="CommentSubject"/>
    <w:uiPriority w:val="99"/>
    <w:semiHidden/>
    <w:rPr>
      <w:rFonts w:ascii="Times New Roman" w:eastAsia="宋体" w:hAnsi="Times New Roman" w:cs="Times New Roman"/>
      <w:b/>
      <w:bCs/>
      <w:kern w:val="2"/>
      <w:sz w:val="21"/>
      <w:szCs w:val="22"/>
    </w:rPr>
  </w:style>
  <w:style w:type="paragraph" w:styleId="BodyTextFirstIndent">
    <w:name w:val="Body Text First Indent"/>
    <w:basedOn w:val="BodyText"/>
    <w:link w:val="Char21"/>
    <w:uiPriority w:val="99"/>
    <w:unhideWhenUsed/>
    <w:pPr>
      <w:shd w:val="clear" w:color="auto" w:fill="auto"/>
      <w:spacing w:after="120" w:line="240" w:lineRule="auto"/>
      <w:ind w:firstLine="420" w:firstLineChars="100"/>
      <w:jc w:val="both"/>
    </w:pPr>
    <w:rPr>
      <w:rFonts w:ascii="Calibri" w:hAnsi="Calibri"/>
      <w:kern w:val="2"/>
      <w:sz w:val="21"/>
      <w:szCs w:val="22"/>
    </w:rPr>
  </w:style>
  <w:style w:type="character" w:customStyle="1" w:styleId="Char21">
    <w:name w:val="正文首行缩进 Char"/>
    <w:link w:val="BodyTextFirstIndent"/>
    <w:uiPriority w:val="99"/>
    <w:semiHidden/>
    <w:rPr>
      <w:rFonts w:ascii="宋体" w:hAnsi="Times New Roman"/>
      <w:kern w:val="2"/>
      <w:sz w:val="21"/>
      <w:szCs w:val="22"/>
      <w:shd w:val="clear" w:color="auto" w:fill="FFFFFF"/>
    </w:rPr>
  </w:style>
  <w:style w:type="paragraph" w:styleId="BodyTextFirstIndent2">
    <w:name w:val="Body Text First Indent 2"/>
    <w:basedOn w:val="BodyTextIndent"/>
    <w:link w:val="2Char2"/>
    <w:uiPriority w:val="99"/>
    <w:unhideWhenUsed/>
    <w:pPr>
      <w:ind w:firstLine="420" w:firstLineChars="200"/>
    </w:pPr>
  </w:style>
  <w:style w:type="character" w:customStyle="1" w:styleId="2Char2">
    <w:name w:val="正文首行缩进 2 Char"/>
    <w:link w:val="BodyTextFirstIndent2"/>
    <w:uiPriority w:val="99"/>
    <w:semiHidden/>
  </w:style>
  <w:style w:type="table" w:styleId="TableGrid">
    <w:name w:val="Table Grid"/>
    <w:basedOn w:val="TableNormal"/>
    <w:uiPriority w:val="59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rPr>
      <w:sz w:val="21"/>
      <w:szCs w:val="21"/>
    </w:rPr>
  </w:style>
  <w:style w:type="character" w:customStyle="1" w:styleId="pltixk">
    <w:name w:val="pl*tixk"/>
  </w:style>
  <w:style w:type="paragraph" w:customStyle="1" w:styleId="1">
    <w:name w:val="列出段落1"/>
    <w:basedOn w:val="Normal"/>
    <w:pPr>
      <w:ind w:firstLine="420" w:firstLineChars="200"/>
    </w:pPr>
    <w:rPr>
      <w:rFonts w:ascii="Calibri" w:eastAsia="宋体" w:hAnsi="Calibri" w:cs="Times New Roman"/>
      <w:szCs w:val="21"/>
    </w:rPr>
  </w:style>
  <w:style w:type="paragraph" w:customStyle="1" w:styleId="0">
    <w:name w:val="正文_0"/>
    <w:qFormat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styleId="ListParagraph">
    <w:name w:val="List Paragraph"/>
    <w:basedOn w:val="Normal"/>
    <w:uiPriority w:val="34"/>
    <w:qFormat/>
    <w:pPr>
      <w:ind w:firstLine="420" w:firstLineChars="200"/>
    </w:pPr>
    <w:rPr>
      <w:rFonts w:ascii="Calibri" w:eastAsia="宋体" w:hAnsi="Calibri" w:cs="Times New Roman"/>
    </w:rPr>
  </w:style>
  <w:style w:type="paragraph" w:customStyle="1" w:styleId="DefaultParagraph">
    <w:name w:val="DefaultParagraph"/>
    <w:link w:val="DefaultParagraphCharChar"/>
    <w:rPr>
      <w:rFonts w:ascii="Times New Roman"/>
      <w:kern w:val="2"/>
      <w:sz w:val="21"/>
      <w:szCs w:val="22"/>
      <w:lang w:val="en-US" w:eastAsia="zh-CN" w:bidi="ar-SA"/>
    </w:rPr>
  </w:style>
  <w:style w:type="character" w:customStyle="1" w:styleId="DefaultParagraphCharChar">
    <w:name w:val="DefaultParagraph Char Char"/>
    <w:link w:val="DefaultParagraph"/>
    <w:rPr>
      <w:rFonts w:ascii="Times New Roman"/>
      <w:kern w:val="2"/>
      <w:sz w:val="21"/>
      <w:szCs w:val="22"/>
    </w:rPr>
  </w:style>
  <w:style w:type="character" w:customStyle="1" w:styleId="tnude">
    <w:name w:val="tn+ude"/>
  </w:style>
  <w:style w:type="paragraph" w:customStyle="1" w:styleId="00">
    <w:name w:val="纯文本_0"/>
    <w:basedOn w:val="Normal"/>
    <w:link w:val="1Char1"/>
    <w:qFormat/>
    <w:rPr>
      <w:rFonts w:ascii="宋体" w:hAnsi="Courier New"/>
      <w:kern w:val="0"/>
      <w:sz w:val="20"/>
      <w:szCs w:val="21"/>
    </w:rPr>
  </w:style>
  <w:style w:type="character" w:customStyle="1" w:styleId="1Char1">
    <w:name w:val="标题1 Char1"/>
    <w:aliases w:val="Plain Text Char1,标题1 Char Char Char1,纯文本 Char Char Char Char1,纯文本 Char Char1 Char1"/>
    <w:link w:val="00"/>
    <w:locked/>
    <w:rPr>
      <w:rFonts w:ascii="宋体" w:eastAsia="宋体" w:hAnsi="Courier New" w:cs="Courier New"/>
      <w:szCs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  <w:lang w:val="en-US" w:eastAsia="zh-CN" w:bidi="ar-SA"/>
    </w:rPr>
  </w:style>
  <w:style w:type="paragraph" w:customStyle="1" w:styleId="01">
    <w:name w:val="普通(网站)_0"/>
    <w:basedOn w:val="0"/>
    <w:link w:val="0Char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0Char">
    <w:name w:val="普通(网站)_0 Char"/>
    <w:link w:val="01"/>
    <w:locked/>
    <w:rPr>
      <w:rFonts w:ascii="宋体" w:hAnsi="宋体"/>
      <w:sz w:val="24"/>
      <w:szCs w:val="24"/>
    </w:rPr>
  </w:style>
  <w:style w:type="character" w:customStyle="1" w:styleId="0Char0">
    <w:name w:val="正文_0 Char"/>
    <w:link w:val="000"/>
    <w:rPr>
      <w:kern w:val="2"/>
      <w:sz w:val="21"/>
      <w:szCs w:val="22"/>
    </w:rPr>
  </w:style>
  <w:style w:type="paragraph" w:customStyle="1" w:styleId="000">
    <w:name w:val="正文_0_0"/>
    <w:link w:val="0Char0"/>
    <w:qFormat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character" w:customStyle="1" w:styleId="jyemathselector">
    <w:name w:val="jye_math_selector"/>
    <w:rPr>
      <w:rFonts w:ascii="Times New Roman" w:hAnsi="Times New Roman" w:cs="Times New Roman" w:hint="default"/>
    </w:rPr>
  </w:style>
  <w:style w:type="character" w:customStyle="1" w:styleId="apple-converted-space">
    <w:name w:val="apple-converted-space"/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paragraph" w:styleId="IntenseQuote">
    <w:name w:val="Intense Quote"/>
    <w:basedOn w:val="Normal"/>
    <w:next w:val="Normal"/>
    <w:link w:val="Char22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22">
    <w:name w:val="明显引用 Char"/>
    <w:link w:val="IntenseQuote"/>
    <w:uiPriority w:val="30"/>
    <w:rPr>
      <w:b/>
      <w:bCs/>
      <w:i/>
      <w:iCs/>
      <w:color w:val="4F81BD"/>
      <w:kern w:val="2"/>
      <w:sz w:val="21"/>
      <w:szCs w:val="22"/>
    </w:rPr>
  </w:style>
  <w:style w:type="paragraph" w:styleId="Bibliography">
    <w:name w:val="Bibliography"/>
    <w:basedOn w:val="Normal"/>
    <w:next w:val="Normal"/>
    <w:uiPriority w:val="37"/>
    <w:unhideWhenUsed/>
  </w:style>
  <w:style w:type="paragraph" w:styleId="NoSpacing">
    <w:name w:val="No Spacing"/>
    <w:uiPriority w:val="1"/>
    <w:qFormat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paragraph" w:styleId="Quote">
    <w:name w:val="Quote"/>
    <w:basedOn w:val="Normal"/>
    <w:next w:val="Normal"/>
    <w:link w:val="Char23"/>
    <w:uiPriority w:val="29"/>
    <w:qFormat/>
    <w:rPr>
      <w:i/>
      <w:iCs/>
      <w:color w:val="000000"/>
    </w:rPr>
  </w:style>
  <w:style w:type="character" w:customStyle="1" w:styleId="Char23">
    <w:name w:val="引用 Char"/>
    <w:link w:val="Quote"/>
    <w:uiPriority w:val="29"/>
    <w:rPr>
      <w:i/>
      <w:iCs/>
      <w:color w:val="000000"/>
      <w:kern w:val="2"/>
      <w:sz w:val="21"/>
      <w:szCs w:val="22"/>
    </w:rPr>
  </w:style>
  <w:style w:type="character" w:styleId="PlaceholderText">
    <w:name w:val="Placeholder Text"/>
    <w:uiPriority w:val="99"/>
    <w:semiHidden/>
    <w:rPr>
      <w:color w:val="808080"/>
    </w:rPr>
  </w:style>
  <w:style w:type="paragraph" w:customStyle="1" w:styleId="paragraph">
    <w:name w:val="paragraph"/>
    <w:basedOn w:val="Normal"/>
    <w:semiHidden/>
    <w:pPr>
      <w:widowControl/>
      <w:spacing w:before="100" w:beforeAutospacing="1" w:after="100" w:afterAutospacing="1"/>
      <w:jc w:val="left"/>
    </w:pPr>
    <w:rPr>
      <w:rFonts w:ascii="等线" w:eastAsia="等线" w:hAnsi="等线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targetScreenSz w:val="1024x768"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oleObject" Target="embeddings/oleObject3.bin" /><Relationship Id="rId100" Type="http://schemas.openxmlformats.org/officeDocument/2006/relationships/oleObject" Target="embeddings/oleObject49.bin" /><Relationship Id="rId101" Type="http://schemas.openxmlformats.org/officeDocument/2006/relationships/image" Target="media/image49.wmf" /><Relationship Id="rId102" Type="http://schemas.openxmlformats.org/officeDocument/2006/relationships/oleObject" Target="embeddings/oleObject50.bin" /><Relationship Id="rId103" Type="http://schemas.openxmlformats.org/officeDocument/2006/relationships/image" Target="media/image50.wmf" /><Relationship Id="rId104" Type="http://schemas.openxmlformats.org/officeDocument/2006/relationships/oleObject" Target="embeddings/oleObject51.bin" /><Relationship Id="rId105" Type="http://schemas.openxmlformats.org/officeDocument/2006/relationships/image" Target="media/image51.wmf" /><Relationship Id="rId106" Type="http://schemas.openxmlformats.org/officeDocument/2006/relationships/oleObject" Target="embeddings/oleObject52.bin" /><Relationship Id="rId107" Type="http://schemas.openxmlformats.org/officeDocument/2006/relationships/image" Target="media/image52.wmf" /><Relationship Id="rId108" Type="http://schemas.openxmlformats.org/officeDocument/2006/relationships/oleObject" Target="embeddings/oleObject53.bin" /><Relationship Id="rId109" Type="http://schemas.openxmlformats.org/officeDocument/2006/relationships/image" Target="media/image53.wmf" /><Relationship Id="rId11" Type="http://schemas.openxmlformats.org/officeDocument/2006/relationships/image" Target="media/image5.wmf" /><Relationship Id="rId110" Type="http://schemas.openxmlformats.org/officeDocument/2006/relationships/oleObject" Target="embeddings/oleObject54.bin" /><Relationship Id="rId111" Type="http://schemas.openxmlformats.org/officeDocument/2006/relationships/image" Target="media/image54.wmf" /><Relationship Id="rId112" Type="http://schemas.openxmlformats.org/officeDocument/2006/relationships/oleObject" Target="embeddings/oleObject55.bin" /><Relationship Id="rId113" Type="http://schemas.openxmlformats.org/officeDocument/2006/relationships/image" Target="media/image55.wmf" /><Relationship Id="rId114" Type="http://schemas.openxmlformats.org/officeDocument/2006/relationships/oleObject" Target="embeddings/oleObject56.bin" /><Relationship Id="rId115" Type="http://schemas.openxmlformats.org/officeDocument/2006/relationships/image" Target="media/image56.wmf" /><Relationship Id="rId116" Type="http://schemas.openxmlformats.org/officeDocument/2006/relationships/oleObject" Target="embeddings/oleObject57.bin" /><Relationship Id="rId117" Type="http://schemas.openxmlformats.org/officeDocument/2006/relationships/image" Target="media/image57.wmf" /><Relationship Id="rId118" Type="http://schemas.openxmlformats.org/officeDocument/2006/relationships/oleObject" Target="embeddings/oleObject58.bin" /><Relationship Id="rId119" Type="http://schemas.openxmlformats.org/officeDocument/2006/relationships/oleObject" Target="embeddings/oleObject59.bin" /><Relationship Id="rId12" Type="http://schemas.openxmlformats.org/officeDocument/2006/relationships/oleObject" Target="embeddings/oleObject4.bin" /><Relationship Id="rId120" Type="http://schemas.openxmlformats.org/officeDocument/2006/relationships/image" Target="media/image58.wmf" /><Relationship Id="rId121" Type="http://schemas.openxmlformats.org/officeDocument/2006/relationships/oleObject" Target="embeddings/oleObject60.bin" /><Relationship Id="rId122" Type="http://schemas.openxmlformats.org/officeDocument/2006/relationships/oleObject" Target="embeddings/oleObject61.bin" /><Relationship Id="rId123" Type="http://schemas.openxmlformats.org/officeDocument/2006/relationships/image" Target="media/image59.wmf" /><Relationship Id="rId124" Type="http://schemas.openxmlformats.org/officeDocument/2006/relationships/oleObject" Target="embeddings/oleObject62.bin" /><Relationship Id="rId125" Type="http://schemas.openxmlformats.org/officeDocument/2006/relationships/oleObject" Target="embeddings/oleObject63.bin" /><Relationship Id="rId126" Type="http://schemas.openxmlformats.org/officeDocument/2006/relationships/oleObject" Target="embeddings/oleObject64.bin" /><Relationship Id="rId127" Type="http://schemas.openxmlformats.org/officeDocument/2006/relationships/image" Target="media/image60.wmf" /><Relationship Id="rId128" Type="http://schemas.openxmlformats.org/officeDocument/2006/relationships/oleObject" Target="embeddings/oleObject65.bin" /><Relationship Id="rId129" Type="http://schemas.openxmlformats.org/officeDocument/2006/relationships/oleObject" Target="embeddings/oleObject66.bin" /><Relationship Id="rId13" Type="http://schemas.openxmlformats.org/officeDocument/2006/relationships/image" Target="media/image6.wmf" /><Relationship Id="rId130" Type="http://schemas.openxmlformats.org/officeDocument/2006/relationships/oleObject" Target="embeddings/oleObject67.bin" /><Relationship Id="rId131" Type="http://schemas.openxmlformats.org/officeDocument/2006/relationships/oleObject" Target="embeddings/oleObject68.bin" /><Relationship Id="rId132" Type="http://schemas.openxmlformats.org/officeDocument/2006/relationships/oleObject" Target="embeddings/oleObject69.bin" /><Relationship Id="rId133" Type="http://schemas.openxmlformats.org/officeDocument/2006/relationships/oleObject" Target="embeddings/oleObject70.bin" /><Relationship Id="rId134" Type="http://schemas.openxmlformats.org/officeDocument/2006/relationships/image" Target="media/image61.wmf" /><Relationship Id="rId135" Type="http://schemas.openxmlformats.org/officeDocument/2006/relationships/oleObject" Target="embeddings/oleObject71.bin" /><Relationship Id="rId136" Type="http://schemas.openxmlformats.org/officeDocument/2006/relationships/oleObject" Target="embeddings/oleObject72.bin" /><Relationship Id="rId137" Type="http://schemas.openxmlformats.org/officeDocument/2006/relationships/image" Target="media/image62.wmf" /><Relationship Id="rId138" Type="http://schemas.openxmlformats.org/officeDocument/2006/relationships/oleObject" Target="embeddings/oleObject73.bin" /><Relationship Id="rId139" Type="http://schemas.openxmlformats.org/officeDocument/2006/relationships/oleObject" Target="embeddings/oleObject74.bin" /><Relationship Id="rId14" Type="http://schemas.openxmlformats.org/officeDocument/2006/relationships/oleObject" Target="embeddings/oleObject5.bin" /><Relationship Id="rId140" Type="http://schemas.openxmlformats.org/officeDocument/2006/relationships/image" Target="media/image63.wmf" /><Relationship Id="rId141" Type="http://schemas.openxmlformats.org/officeDocument/2006/relationships/oleObject" Target="embeddings/oleObject75.bin" /><Relationship Id="rId142" Type="http://schemas.openxmlformats.org/officeDocument/2006/relationships/oleObject" Target="embeddings/oleObject76.bin" /><Relationship Id="rId143" Type="http://schemas.openxmlformats.org/officeDocument/2006/relationships/image" Target="media/image64.wmf" /><Relationship Id="rId144" Type="http://schemas.openxmlformats.org/officeDocument/2006/relationships/oleObject" Target="embeddings/oleObject77.bin" /><Relationship Id="rId145" Type="http://schemas.openxmlformats.org/officeDocument/2006/relationships/image" Target="media/image65.wmf" /><Relationship Id="rId146" Type="http://schemas.openxmlformats.org/officeDocument/2006/relationships/oleObject" Target="embeddings/oleObject78.bin" /><Relationship Id="rId147" Type="http://schemas.openxmlformats.org/officeDocument/2006/relationships/image" Target="media/image66.wmf" /><Relationship Id="rId148" Type="http://schemas.openxmlformats.org/officeDocument/2006/relationships/oleObject" Target="embeddings/oleObject79.bin" /><Relationship Id="rId149" Type="http://schemas.openxmlformats.org/officeDocument/2006/relationships/image" Target="media/image67.wmf" /><Relationship Id="rId15" Type="http://schemas.openxmlformats.org/officeDocument/2006/relationships/image" Target="media/image7.wmf" /><Relationship Id="rId150" Type="http://schemas.openxmlformats.org/officeDocument/2006/relationships/oleObject" Target="embeddings/oleObject80.bin" /><Relationship Id="rId151" Type="http://schemas.openxmlformats.org/officeDocument/2006/relationships/image" Target="media/image68.png" /><Relationship Id="rId152" Type="http://schemas.openxmlformats.org/officeDocument/2006/relationships/image" Target="media/image69.wmf" /><Relationship Id="rId153" Type="http://schemas.openxmlformats.org/officeDocument/2006/relationships/oleObject" Target="embeddings/oleObject81.bin" /><Relationship Id="rId154" Type="http://schemas.openxmlformats.org/officeDocument/2006/relationships/image" Target="media/image70.wmf" /><Relationship Id="rId155" Type="http://schemas.openxmlformats.org/officeDocument/2006/relationships/oleObject" Target="embeddings/oleObject82.bin" /><Relationship Id="rId156" Type="http://schemas.openxmlformats.org/officeDocument/2006/relationships/image" Target="media/image71.wmf" /><Relationship Id="rId157" Type="http://schemas.openxmlformats.org/officeDocument/2006/relationships/oleObject" Target="embeddings/oleObject83.bin" /><Relationship Id="rId158" Type="http://schemas.openxmlformats.org/officeDocument/2006/relationships/image" Target="media/image72.wmf" /><Relationship Id="rId159" Type="http://schemas.openxmlformats.org/officeDocument/2006/relationships/oleObject" Target="embeddings/oleObject84.bin" /><Relationship Id="rId16" Type="http://schemas.openxmlformats.org/officeDocument/2006/relationships/oleObject" Target="embeddings/oleObject6.bin" /><Relationship Id="rId160" Type="http://schemas.openxmlformats.org/officeDocument/2006/relationships/oleObject" Target="embeddings/oleObject85.bin" /><Relationship Id="rId161" Type="http://schemas.openxmlformats.org/officeDocument/2006/relationships/oleObject" Target="embeddings/oleObject86.bin" /><Relationship Id="rId162" Type="http://schemas.openxmlformats.org/officeDocument/2006/relationships/image" Target="media/image73.wmf" /><Relationship Id="rId163" Type="http://schemas.openxmlformats.org/officeDocument/2006/relationships/oleObject" Target="embeddings/oleObject87.bin" /><Relationship Id="rId164" Type="http://schemas.openxmlformats.org/officeDocument/2006/relationships/oleObject" Target="embeddings/oleObject88.bin" /><Relationship Id="rId165" Type="http://schemas.openxmlformats.org/officeDocument/2006/relationships/image" Target="media/image74.wmf" /><Relationship Id="rId166" Type="http://schemas.openxmlformats.org/officeDocument/2006/relationships/oleObject" Target="embeddings/oleObject89.bin" /><Relationship Id="rId167" Type="http://schemas.openxmlformats.org/officeDocument/2006/relationships/image" Target="media/image75.wmf" /><Relationship Id="rId168" Type="http://schemas.openxmlformats.org/officeDocument/2006/relationships/oleObject" Target="embeddings/oleObject90.bin" /><Relationship Id="rId169" Type="http://schemas.openxmlformats.org/officeDocument/2006/relationships/image" Target="media/image76.wmf" /><Relationship Id="rId17" Type="http://schemas.openxmlformats.org/officeDocument/2006/relationships/image" Target="media/image8.wmf" /><Relationship Id="rId170" Type="http://schemas.openxmlformats.org/officeDocument/2006/relationships/oleObject" Target="embeddings/oleObject91.bin" /><Relationship Id="rId171" Type="http://schemas.openxmlformats.org/officeDocument/2006/relationships/image" Target="media/image77.wmf" /><Relationship Id="rId172" Type="http://schemas.openxmlformats.org/officeDocument/2006/relationships/oleObject" Target="embeddings/oleObject92.bin" /><Relationship Id="rId173" Type="http://schemas.openxmlformats.org/officeDocument/2006/relationships/image" Target="media/image78.wmf" /><Relationship Id="rId174" Type="http://schemas.openxmlformats.org/officeDocument/2006/relationships/oleObject" Target="embeddings/oleObject93.bin" /><Relationship Id="rId175" Type="http://schemas.openxmlformats.org/officeDocument/2006/relationships/image" Target="media/image79.wmf" /><Relationship Id="rId176" Type="http://schemas.openxmlformats.org/officeDocument/2006/relationships/oleObject" Target="embeddings/oleObject94.bin" /><Relationship Id="rId177" Type="http://schemas.openxmlformats.org/officeDocument/2006/relationships/image" Target="media/image80.wmf" /><Relationship Id="rId178" Type="http://schemas.openxmlformats.org/officeDocument/2006/relationships/oleObject" Target="embeddings/oleObject95.bin" /><Relationship Id="rId179" Type="http://schemas.openxmlformats.org/officeDocument/2006/relationships/oleObject" Target="embeddings/oleObject96.bin" /><Relationship Id="rId18" Type="http://schemas.openxmlformats.org/officeDocument/2006/relationships/oleObject" Target="embeddings/oleObject7.bin" /><Relationship Id="rId180" Type="http://schemas.openxmlformats.org/officeDocument/2006/relationships/oleObject" Target="embeddings/oleObject97.bin" /><Relationship Id="rId181" Type="http://schemas.openxmlformats.org/officeDocument/2006/relationships/image" Target="media/image81.png" /><Relationship Id="rId182" Type="http://schemas.openxmlformats.org/officeDocument/2006/relationships/image" Target="media/image82.wmf" /><Relationship Id="rId183" Type="http://schemas.openxmlformats.org/officeDocument/2006/relationships/oleObject" Target="embeddings/oleObject98.bin" /><Relationship Id="rId184" Type="http://schemas.openxmlformats.org/officeDocument/2006/relationships/image" Target="media/image83.wmf" /><Relationship Id="rId185" Type="http://schemas.openxmlformats.org/officeDocument/2006/relationships/oleObject" Target="embeddings/oleObject99.bin" /><Relationship Id="rId186" Type="http://schemas.openxmlformats.org/officeDocument/2006/relationships/image" Target="media/image84.wmf" /><Relationship Id="rId187" Type="http://schemas.openxmlformats.org/officeDocument/2006/relationships/oleObject" Target="embeddings/oleObject100.bin" /><Relationship Id="rId188" Type="http://schemas.openxmlformats.org/officeDocument/2006/relationships/image" Target="media/image85.wmf" /><Relationship Id="rId189" Type="http://schemas.openxmlformats.org/officeDocument/2006/relationships/oleObject" Target="embeddings/oleObject101.bin" /><Relationship Id="rId19" Type="http://schemas.openxmlformats.org/officeDocument/2006/relationships/image" Target="media/image9.wmf" /><Relationship Id="rId190" Type="http://schemas.openxmlformats.org/officeDocument/2006/relationships/image" Target="media/image86.wmf" /><Relationship Id="rId191" Type="http://schemas.openxmlformats.org/officeDocument/2006/relationships/oleObject" Target="embeddings/oleObject102.bin" /><Relationship Id="rId192" Type="http://schemas.openxmlformats.org/officeDocument/2006/relationships/image" Target="media/image87.wmf" /><Relationship Id="rId193" Type="http://schemas.openxmlformats.org/officeDocument/2006/relationships/oleObject" Target="embeddings/oleObject103.bin" /><Relationship Id="rId194" Type="http://schemas.openxmlformats.org/officeDocument/2006/relationships/image" Target="media/image88.wmf" /><Relationship Id="rId195" Type="http://schemas.openxmlformats.org/officeDocument/2006/relationships/oleObject" Target="embeddings/oleObject104.bin" /><Relationship Id="rId196" Type="http://schemas.openxmlformats.org/officeDocument/2006/relationships/image" Target="media/image89.wmf" /><Relationship Id="rId197" Type="http://schemas.openxmlformats.org/officeDocument/2006/relationships/oleObject" Target="embeddings/oleObject105.bin" /><Relationship Id="rId198" Type="http://schemas.openxmlformats.org/officeDocument/2006/relationships/image" Target="media/image90.wmf" /><Relationship Id="rId199" Type="http://schemas.openxmlformats.org/officeDocument/2006/relationships/oleObject" Target="embeddings/oleObject106.bin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8.bin" /><Relationship Id="rId200" Type="http://schemas.openxmlformats.org/officeDocument/2006/relationships/oleObject" Target="embeddings/oleObject107.bin" /><Relationship Id="rId201" Type="http://schemas.openxmlformats.org/officeDocument/2006/relationships/oleObject" Target="embeddings/oleObject108.bin" /><Relationship Id="rId202" Type="http://schemas.openxmlformats.org/officeDocument/2006/relationships/image" Target="media/image91.wmf" /><Relationship Id="rId203" Type="http://schemas.openxmlformats.org/officeDocument/2006/relationships/oleObject" Target="embeddings/oleObject109.bin" /><Relationship Id="rId204" Type="http://schemas.openxmlformats.org/officeDocument/2006/relationships/image" Target="media/image92.wmf" /><Relationship Id="rId205" Type="http://schemas.openxmlformats.org/officeDocument/2006/relationships/oleObject" Target="embeddings/oleObject110.bin" /><Relationship Id="rId206" Type="http://schemas.openxmlformats.org/officeDocument/2006/relationships/image" Target="media/image93.png" /><Relationship Id="rId207" Type="http://schemas.openxmlformats.org/officeDocument/2006/relationships/image" Target="media/image94.wmf" /><Relationship Id="rId208" Type="http://schemas.openxmlformats.org/officeDocument/2006/relationships/oleObject" Target="embeddings/oleObject111.bin" /><Relationship Id="rId209" Type="http://schemas.openxmlformats.org/officeDocument/2006/relationships/image" Target="media/image95.wmf" /><Relationship Id="rId21" Type="http://schemas.openxmlformats.org/officeDocument/2006/relationships/image" Target="media/image10.wmf" /><Relationship Id="rId210" Type="http://schemas.openxmlformats.org/officeDocument/2006/relationships/oleObject" Target="embeddings/oleObject112.bin" /><Relationship Id="rId211" Type="http://schemas.openxmlformats.org/officeDocument/2006/relationships/image" Target="media/image96.wmf" /><Relationship Id="rId212" Type="http://schemas.openxmlformats.org/officeDocument/2006/relationships/oleObject" Target="embeddings/oleObject113.bin" /><Relationship Id="rId213" Type="http://schemas.openxmlformats.org/officeDocument/2006/relationships/image" Target="media/image97.wmf" /><Relationship Id="rId214" Type="http://schemas.openxmlformats.org/officeDocument/2006/relationships/oleObject" Target="embeddings/oleObject114.bin" /><Relationship Id="rId215" Type="http://schemas.openxmlformats.org/officeDocument/2006/relationships/image" Target="media/image98.wmf" /><Relationship Id="rId216" Type="http://schemas.openxmlformats.org/officeDocument/2006/relationships/oleObject" Target="embeddings/oleObject115.bin" /><Relationship Id="rId217" Type="http://schemas.openxmlformats.org/officeDocument/2006/relationships/image" Target="media/image99.wmf" /><Relationship Id="rId218" Type="http://schemas.openxmlformats.org/officeDocument/2006/relationships/oleObject" Target="embeddings/oleObject116.bin" /><Relationship Id="rId219" Type="http://schemas.openxmlformats.org/officeDocument/2006/relationships/image" Target="media/image100.wmf" /><Relationship Id="rId22" Type="http://schemas.openxmlformats.org/officeDocument/2006/relationships/oleObject" Target="embeddings/oleObject9.bin" /><Relationship Id="rId220" Type="http://schemas.openxmlformats.org/officeDocument/2006/relationships/oleObject" Target="embeddings/oleObject117.bin" /><Relationship Id="rId221" Type="http://schemas.openxmlformats.org/officeDocument/2006/relationships/image" Target="media/image101.wmf" /><Relationship Id="rId222" Type="http://schemas.openxmlformats.org/officeDocument/2006/relationships/oleObject" Target="embeddings/oleObject118.bin" /><Relationship Id="rId223" Type="http://schemas.openxmlformats.org/officeDocument/2006/relationships/image" Target="media/image102.wmf" /><Relationship Id="rId224" Type="http://schemas.openxmlformats.org/officeDocument/2006/relationships/oleObject" Target="embeddings/oleObject119.bin" /><Relationship Id="rId225" Type="http://schemas.openxmlformats.org/officeDocument/2006/relationships/image" Target="media/image103.wmf" /><Relationship Id="rId226" Type="http://schemas.openxmlformats.org/officeDocument/2006/relationships/oleObject" Target="embeddings/oleObject120.bin" /><Relationship Id="rId227" Type="http://schemas.openxmlformats.org/officeDocument/2006/relationships/oleObject" Target="embeddings/oleObject121.bin" /><Relationship Id="rId228" Type="http://schemas.openxmlformats.org/officeDocument/2006/relationships/oleObject" Target="embeddings/oleObject122.bin" /><Relationship Id="rId229" Type="http://schemas.openxmlformats.org/officeDocument/2006/relationships/image" Target="media/image104.png" /><Relationship Id="rId23" Type="http://schemas.openxmlformats.org/officeDocument/2006/relationships/image" Target="media/image11.wmf" /><Relationship Id="rId230" Type="http://schemas.openxmlformats.org/officeDocument/2006/relationships/image" Target="media/image105.wmf" /><Relationship Id="rId231" Type="http://schemas.openxmlformats.org/officeDocument/2006/relationships/oleObject" Target="embeddings/oleObject123.bin" /><Relationship Id="rId232" Type="http://schemas.openxmlformats.org/officeDocument/2006/relationships/image" Target="media/image106.wmf" /><Relationship Id="rId233" Type="http://schemas.openxmlformats.org/officeDocument/2006/relationships/oleObject" Target="embeddings/oleObject124.bin" /><Relationship Id="rId234" Type="http://schemas.openxmlformats.org/officeDocument/2006/relationships/image" Target="media/image107.wmf" /><Relationship Id="rId235" Type="http://schemas.openxmlformats.org/officeDocument/2006/relationships/oleObject" Target="embeddings/oleObject125.bin" /><Relationship Id="rId236" Type="http://schemas.openxmlformats.org/officeDocument/2006/relationships/image" Target="media/image108.wmf" /><Relationship Id="rId237" Type="http://schemas.openxmlformats.org/officeDocument/2006/relationships/oleObject" Target="embeddings/oleObject126.bin" /><Relationship Id="rId238" Type="http://schemas.openxmlformats.org/officeDocument/2006/relationships/image" Target="media/image109.wmf" /><Relationship Id="rId239" Type="http://schemas.openxmlformats.org/officeDocument/2006/relationships/oleObject" Target="embeddings/oleObject127.bin" /><Relationship Id="rId24" Type="http://schemas.openxmlformats.org/officeDocument/2006/relationships/oleObject" Target="embeddings/oleObject10.bin" /><Relationship Id="rId240" Type="http://schemas.openxmlformats.org/officeDocument/2006/relationships/image" Target="media/image110.wmf" /><Relationship Id="rId241" Type="http://schemas.openxmlformats.org/officeDocument/2006/relationships/oleObject" Target="embeddings/oleObject128.bin" /><Relationship Id="rId242" Type="http://schemas.openxmlformats.org/officeDocument/2006/relationships/oleObject" Target="embeddings/oleObject129.bin" /><Relationship Id="rId243" Type="http://schemas.openxmlformats.org/officeDocument/2006/relationships/oleObject" Target="embeddings/oleObject130.bin" /><Relationship Id="rId244" Type="http://schemas.openxmlformats.org/officeDocument/2006/relationships/image" Target="media/image111.wmf" /><Relationship Id="rId245" Type="http://schemas.openxmlformats.org/officeDocument/2006/relationships/oleObject" Target="embeddings/oleObject131.bin" /><Relationship Id="rId246" Type="http://schemas.openxmlformats.org/officeDocument/2006/relationships/oleObject" Target="embeddings/oleObject132.bin" /><Relationship Id="rId247" Type="http://schemas.openxmlformats.org/officeDocument/2006/relationships/oleObject" Target="embeddings/oleObject133.bin" /><Relationship Id="rId248" Type="http://schemas.openxmlformats.org/officeDocument/2006/relationships/image" Target="media/image112.wmf" /><Relationship Id="rId249" Type="http://schemas.openxmlformats.org/officeDocument/2006/relationships/oleObject" Target="embeddings/oleObject134.bin" /><Relationship Id="rId25" Type="http://schemas.openxmlformats.org/officeDocument/2006/relationships/image" Target="media/image12.wmf" /><Relationship Id="rId250" Type="http://schemas.openxmlformats.org/officeDocument/2006/relationships/image" Target="media/image113.wmf" /><Relationship Id="rId251" Type="http://schemas.openxmlformats.org/officeDocument/2006/relationships/oleObject" Target="embeddings/oleObject135.bin" /><Relationship Id="rId252" Type="http://schemas.openxmlformats.org/officeDocument/2006/relationships/image" Target="media/image114.wmf" /><Relationship Id="rId253" Type="http://schemas.openxmlformats.org/officeDocument/2006/relationships/oleObject" Target="embeddings/oleObject136.bin" /><Relationship Id="rId254" Type="http://schemas.openxmlformats.org/officeDocument/2006/relationships/oleObject" Target="embeddings/oleObject137.bin" /><Relationship Id="rId255" Type="http://schemas.openxmlformats.org/officeDocument/2006/relationships/oleObject" Target="embeddings/oleObject138.bin" /><Relationship Id="rId256" Type="http://schemas.openxmlformats.org/officeDocument/2006/relationships/image" Target="media/image115.wmf" /><Relationship Id="rId257" Type="http://schemas.openxmlformats.org/officeDocument/2006/relationships/oleObject" Target="embeddings/oleObject139.bin" /><Relationship Id="rId258" Type="http://schemas.openxmlformats.org/officeDocument/2006/relationships/image" Target="media/image116.wmf" /><Relationship Id="rId259" Type="http://schemas.openxmlformats.org/officeDocument/2006/relationships/oleObject" Target="embeddings/oleObject140.bin" /><Relationship Id="rId26" Type="http://schemas.openxmlformats.org/officeDocument/2006/relationships/oleObject" Target="embeddings/oleObject11.bin" /><Relationship Id="rId260" Type="http://schemas.openxmlformats.org/officeDocument/2006/relationships/image" Target="media/image117.wmf" /><Relationship Id="rId261" Type="http://schemas.openxmlformats.org/officeDocument/2006/relationships/oleObject" Target="embeddings/oleObject141.bin" /><Relationship Id="rId262" Type="http://schemas.openxmlformats.org/officeDocument/2006/relationships/image" Target="media/image118.wmf" /><Relationship Id="rId263" Type="http://schemas.openxmlformats.org/officeDocument/2006/relationships/oleObject" Target="embeddings/oleObject142.bin" /><Relationship Id="rId264" Type="http://schemas.openxmlformats.org/officeDocument/2006/relationships/image" Target="media/image119.wmf" /><Relationship Id="rId265" Type="http://schemas.openxmlformats.org/officeDocument/2006/relationships/oleObject" Target="embeddings/oleObject143.bin" /><Relationship Id="rId266" Type="http://schemas.openxmlformats.org/officeDocument/2006/relationships/oleObject" Target="embeddings/oleObject144.bin" /><Relationship Id="rId267" Type="http://schemas.openxmlformats.org/officeDocument/2006/relationships/image" Target="media/image120.wmf" /><Relationship Id="rId268" Type="http://schemas.openxmlformats.org/officeDocument/2006/relationships/oleObject" Target="embeddings/oleObject145.bin" /><Relationship Id="rId269" Type="http://schemas.openxmlformats.org/officeDocument/2006/relationships/oleObject" Target="embeddings/oleObject146.bin" /><Relationship Id="rId27" Type="http://schemas.openxmlformats.org/officeDocument/2006/relationships/image" Target="media/image13.wmf" /><Relationship Id="rId270" Type="http://schemas.openxmlformats.org/officeDocument/2006/relationships/oleObject" Target="embeddings/oleObject147.bin" /><Relationship Id="rId271" Type="http://schemas.openxmlformats.org/officeDocument/2006/relationships/oleObject" Target="embeddings/oleObject148.bin" /><Relationship Id="rId272" Type="http://schemas.openxmlformats.org/officeDocument/2006/relationships/image" Target="media/image121.wmf" /><Relationship Id="rId273" Type="http://schemas.openxmlformats.org/officeDocument/2006/relationships/oleObject" Target="embeddings/oleObject149.bin" /><Relationship Id="rId274" Type="http://schemas.openxmlformats.org/officeDocument/2006/relationships/image" Target="media/image122.wmf" /><Relationship Id="rId275" Type="http://schemas.openxmlformats.org/officeDocument/2006/relationships/oleObject" Target="embeddings/oleObject150.bin" /><Relationship Id="rId276" Type="http://schemas.openxmlformats.org/officeDocument/2006/relationships/image" Target="media/image123.wmf" /><Relationship Id="rId277" Type="http://schemas.openxmlformats.org/officeDocument/2006/relationships/oleObject" Target="embeddings/oleObject151.bin" /><Relationship Id="rId278" Type="http://schemas.openxmlformats.org/officeDocument/2006/relationships/image" Target="media/image124.wmf" /><Relationship Id="rId279" Type="http://schemas.openxmlformats.org/officeDocument/2006/relationships/oleObject" Target="embeddings/oleObject152.bin" /><Relationship Id="rId28" Type="http://schemas.openxmlformats.org/officeDocument/2006/relationships/oleObject" Target="embeddings/oleObject12.bin" /><Relationship Id="rId280" Type="http://schemas.openxmlformats.org/officeDocument/2006/relationships/image" Target="media/image125.wmf" /><Relationship Id="rId281" Type="http://schemas.openxmlformats.org/officeDocument/2006/relationships/oleObject" Target="embeddings/oleObject153.bin" /><Relationship Id="rId282" Type="http://schemas.openxmlformats.org/officeDocument/2006/relationships/image" Target="media/image126.wmf" /><Relationship Id="rId283" Type="http://schemas.openxmlformats.org/officeDocument/2006/relationships/oleObject" Target="embeddings/oleObject154.bin" /><Relationship Id="rId284" Type="http://schemas.openxmlformats.org/officeDocument/2006/relationships/image" Target="media/image127.wmf" /><Relationship Id="rId285" Type="http://schemas.openxmlformats.org/officeDocument/2006/relationships/oleObject" Target="embeddings/oleObject155.bin" /><Relationship Id="rId286" Type="http://schemas.openxmlformats.org/officeDocument/2006/relationships/oleObject" Target="embeddings/oleObject156.bin" /><Relationship Id="rId287" Type="http://schemas.openxmlformats.org/officeDocument/2006/relationships/oleObject" Target="embeddings/oleObject157.bin" /><Relationship Id="rId288" Type="http://schemas.openxmlformats.org/officeDocument/2006/relationships/image" Target="media/image128.wmf" /><Relationship Id="rId289" Type="http://schemas.openxmlformats.org/officeDocument/2006/relationships/oleObject" Target="embeddings/oleObject158.bin" /><Relationship Id="rId29" Type="http://schemas.openxmlformats.org/officeDocument/2006/relationships/image" Target="media/image14.wmf" /><Relationship Id="rId290" Type="http://schemas.openxmlformats.org/officeDocument/2006/relationships/image" Target="media/image129.wmf" /><Relationship Id="rId291" Type="http://schemas.openxmlformats.org/officeDocument/2006/relationships/oleObject" Target="embeddings/oleObject159.bin" /><Relationship Id="rId292" Type="http://schemas.openxmlformats.org/officeDocument/2006/relationships/image" Target="media/image130.wmf" /><Relationship Id="rId293" Type="http://schemas.openxmlformats.org/officeDocument/2006/relationships/oleObject" Target="embeddings/oleObject160.bin" /><Relationship Id="rId294" Type="http://schemas.openxmlformats.org/officeDocument/2006/relationships/image" Target="media/image131.png" /><Relationship Id="rId295" Type="http://schemas.openxmlformats.org/officeDocument/2006/relationships/image" Target="media/image132.wmf" /><Relationship Id="rId296" Type="http://schemas.openxmlformats.org/officeDocument/2006/relationships/oleObject" Target="embeddings/oleObject161.bin" /><Relationship Id="rId297" Type="http://schemas.openxmlformats.org/officeDocument/2006/relationships/image" Target="media/image133.wmf" /><Relationship Id="rId298" Type="http://schemas.openxmlformats.org/officeDocument/2006/relationships/oleObject" Target="embeddings/oleObject162.bin" /><Relationship Id="rId299" Type="http://schemas.openxmlformats.org/officeDocument/2006/relationships/image" Target="media/image134.wmf" /><Relationship Id="rId3" Type="http://schemas.openxmlformats.org/officeDocument/2006/relationships/fontTable" Target="fontTable.xml" /><Relationship Id="rId30" Type="http://schemas.openxmlformats.org/officeDocument/2006/relationships/oleObject" Target="embeddings/oleObject13.bin" /><Relationship Id="rId300" Type="http://schemas.openxmlformats.org/officeDocument/2006/relationships/oleObject" Target="embeddings/oleObject163.bin" /><Relationship Id="rId301" Type="http://schemas.openxmlformats.org/officeDocument/2006/relationships/oleObject" Target="embeddings/oleObject164.bin" /><Relationship Id="rId302" Type="http://schemas.openxmlformats.org/officeDocument/2006/relationships/oleObject" Target="embeddings/oleObject165.bin" /><Relationship Id="rId303" Type="http://schemas.openxmlformats.org/officeDocument/2006/relationships/oleObject" Target="embeddings/oleObject166.bin" /><Relationship Id="rId304" Type="http://schemas.openxmlformats.org/officeDocument/2006/relationships/image" Target="media/image135.wmf" /><Relationship Id="rId305" Type="http://schemas.openxmlformats.org/officeDocument/2006/relationships/oleObject" Target="embeddings/oleObject167.bin" /><Relationship Id="rId306" Type="http://schemas.openxmlformats.org/officeDocument/2006/relationships/image" Target="media/image136.wmf" /><Relationship Id="rId307" Type="http://schemas.openxmlformats.org/officeDocument/2006/relationships/oleObject" Target="embeddings/oleObject168.bin" /><Relationship Id="rId308" Type="http://schemas.openxmlformats.org/officeDocument/2006/relationships/oleObject" Target="embeddings/oleObject169.bin" /><Relationship Id="rId309" Type="http://schemas.openxmlformats.org/officeDocument/2006/relationships/image" Target="media/image137.wmf" /><Relationship Id="rId31" Type="http://schemas.openxmlformats.org/officeDocument/2006/relationships/image" Target="media/image15.wmf" /><Relationship Id="rId310" Type="http://schemas.openxmlformats.org/officeDocument/2006/relationships/oleObject" Target="embeddings/oleObject170.bin" /><Relationship Id="rId311" Type="http://schemas.openxmlformats.org/officeDocument/2006/relationships/image" Target="media/image138.wmf" /><Relationship Id="rId312" Type="http://schemas.openxmlformats.org/officeDocument/2006/relationships/oleObject" Target="embeddings/oleObject171.bin" /><Relationship Id="rId313" Type="http://schemas.openxmlformats.org/officeDocument/2006/relationships/image" Target="media/image139.wmf" /><Relationship Id="rId314" Type="http://schemas.openxmlformats.org/officeDocument/2006/relationships/image" Target="media/image140.wmf" /><Relationship Id="rId315" Type="http://schemas.openxmlformats.org/officeDocument/2006/relationships/oleObject" Target="embeddings/oleObject172.bin" /><Relationship Id="rId316" Type="http://schemas.openxmlformats.org/officeDocument/2006/relationships/image" Target="media/image141.wmf" /><Relationship Id="rId317" Type="http://schemas.openxmlformats.org/officeDocument/2006/relationships/oleObject" Target="embeddings/oleObject173.bin" /><Relationship Id="rId318" Type="http://schemas.openxmlformats.org/officeDocument/2006/relationships/image" Target="media/image142.png" /><Relationship Id="rId319" Type="http://schemas.openxmlformats.org/officeDocument/2006/relationships/header" Target="header1.xml" /><Relationship Id="rId32" Type="http://schemas.openxmlformats.org/officeDocument/2006/relationships/oleObject" Target="embeddings/oleObject14.bin" /><Relationship Id="rId320" Type="http://schemas.openxmlformats.org/officeDocument/2006/relationships/header" Target="header2.xml" /><Relationship Id="rId321" Type="http://schemas.openxmlformats.org/officeDocument/2006/relationships/footer" Target="footer1.xml" /><Relationship Id="rId322" Type="http://schemas.openxmlformats.org/officeDocument/2006/relationships/footer" Target="footer2.xml" /><Relationship Id="rId323" Type="http://schemas.openxmlformats.org/officeDocument/2006/relationships/theme" Target="theme/theme1.xml" /><Relationship Id="rId324" Type="http://schemas.openxmlformats.org/officeDocument/2006/relationships/numbering" Target="numbering.xml" /><Relationship Id="rId325" Type="http://schemas.openxmlformats.org/officeDocument/2006/relationships/styles" Target="styles.xml" /><Relationship Id="rId33" Type="http://schemas.openxmlformats.org/officeDocument/2006/relationships/image" Target="media/image16.wmf" /><Relationship Id="rId34" Type="http://schemas.openxmlformats.org/officeDocument/2006/relationships/oleObject" Target="embeddings/oleObject15.bin" /><Relationship Id="rId35" Type="http://schemas.openxmlformats.org/officeDocument/2006/relationships/image" Target="media/image17.wmf" /><Relationship Id="rId36" Type="http://schemas.openxmlformats.org/officeDocument/2006/relationships/oleObject" Target="embeddings/oleObject16.bin" /><Relationship Id="rId37" Type="http://schemas.openxmlformats.org/officeDocument/2006/relationships/image" Target="media/image18.wmf" /><Relationship Id="rId38" Type="http://schemas.openxmlformats.org/officeDocument/2006/relationships/oleObject" Target="embeddings/oleObject17.bin" /><Relationship Id="rId39" Type="http://schemas.openxmlformats.org/officeDocument/2006/relationships/image" Target="media/image19.wmf" /><Relationship Id="rId4" Type="http://schemas.openxmlformats.org/officeDocument/2006/relationships/image" Target="media/image1.png" /><Relationship Id="rId40" Type="http://schemas.openxmlformats.org/officeDocument/2006/relationships/oleObject" Target="embeddings/oleObject18.bin" /><Relationship Id="rId41" Type="http://schemas.openxmlformats.org/officeDocument/2006/relationships/image" Target="media/image20.wmf" /><Relationship Id="rId42" Type="http://schemas.openxmlformats.org/officeDocument/2006/relationships/oleObject" Target="embeddings/oleObject19.bin" /><Relationship Id="rId43" Type="http://schemas.openxmlformats.org/officeDocument/2006/relationships/image" Target="media/image21.wmf" /><Relationship Id="rId44" Type="http://schemas.openxmlformats.org/officeDocument/2006/relationships/oleObject" Target="embeddings/oleObject20.bin" /><Relationship Id="rId45" Type="http://schemas.openxmlformats.org/officeDocument/2006/relationships/image" Target="media/image22.wmf" /><Relationship Id="rId46" Type="http://schemas.openxmlformats.org/officeDocument/2006/relationships/oleObject" Target="embeddings/oleObject21.bin" /><Relationship Id="rId47" Type="http://schemas.openxmlformats.org/officeDocument/2006/relationships/image" Target="media/image23.wmf" /><Relationship Id="rId48" Type="http://schemas.openxmlformats.org/officeDocument/2006/relationships/oleObject" Target="embeddings/oleObject22.bin" /><Relationship Id="rId49" Type="http://schemas.openxmlformats.org/officeDocument/2006/relationships/image" Target="media/image24.wmf" /><Relationship Id="rId5" Type="http://schemas.openxmlformats.org/officeDocument/2006/relationships/image" Target="media/image2.wmf" /><Relationship Id="rId50" Type="http://schemas.openxmlformats.org/officeDocument/2006/relationships/oleObject" Target="embeddings/oleObject23.bin" /><Relationship Id="rId51" Type="http://schemas.openxmlformats.org/officeDocument/2006/relationships/image" Target="media/image25.wmf" /><Relationship Id="rId52" Type="http://schemas.openxmlformats.org/officeDocument/2006/relationships/oleObject" Target="embeddings/oleObject24.bin" /><Relationship Id="rId53" Type="http://schemas.openxmlformats.org/officeDocument/2006/relationships/image" Target="media/image26.wmf" /><Relationship Id="rId54" Type="http://schemas.openxmlformats.org/officeDocument/2006/relationships/oleObject" Target="embeddings/oleObject25.bin" /><Relationship Id="rId55" Type="http://schemas.openxmlformats.org/officeDocument/2006/relationships/image" Target="media/image27.wmf" /><Relationship Id="rId56" Type="http://schemas.openxmlformats.org/officeDocument/2006/relationships/oleObject" Target="embeddings/oleObject26.bin" /><Relationship Id="rId57" Type="http://schemas.openxmlformats.org/officeDocument/2006/relationships/image" Target="media/image28.wmf" /><Relationship Id="rId58" Type="http://schemas.openxmlformats.org/officeDocument/2006/relationships/oleObject" Target="embeddings/oleObject27.bin" /><Relationship Id="rId59" Type="http://schemas.openxmlformats.org/officeDocument/2006/relationships/image" Target="media/image29.wmf" /><Relationship Id="rId6" Type="http://schemas.openxmlformats.org/officeDocument/2006/relationships/oleObject" Target="embeddings/oleObject1.bin" /><Relationship Id="rId60" Type="http://schemas.openxmlformats.org/officeDocument/2006/relationships/oleObject" Target="embeddings/oleObject28.bin" /><Relationship Id="rId61" Type="http://schemas.openxmlformats.org/officeDocument/2006/relationships/image" Target="media/image30.wmf" /><Relationship Id="rId62" Type="http://schemas.openxmlformats.org/officeDocument/2006/relationships/oleObject" Target="embeddings/oleObject29.bin" /><Relationship Id="rId63" Type="http://schemas.openxmlformats.org/officeDocument/2006/relationships/image" Target="media/image31.wmf" /><Relationship Id="rId64" Type="http://schemas.openxmlformats.org/officeDocument/2006/relationships/oleObject" Target="embeddings/oleObject30.bin" /><Relationship Id="rId65" Type="http://schemas.openxmlformats.org/officeDocument/2006/relationships/image" Target="media/image32.wmf" /><Relationship Id="rId66" Type="http://schemas.openxmlformats.org/officeDocument/2006/relationships/oleObject" Target="embeddings/oleObject31.bin" /><Relationship Id="rId67" Type="http://schemas.openxmlformats.org/officeDocument/2006/relationships/image" Target="media/image33.png" /><Relationship Id="rId68" Type="http://schemas.openxmlformats.org/officeDocument/2006/relationships/image" Target="media/image34.wmf" /><Relationship Id="rId69" Type="http://schemas.openxmlformats.org/officeDocument/2006/relationships/oleObject" Target="embeddings/oleObject32.bin" /><Relationship Id="rId7" Type="http://schemas.openxmlformats.org/officeDocument/2006/relationships/image" Target="media/image3.wmf" /><Relationship Id="rId70" Type="http://schemas.openxmlformats.org/officeDocument/2006/relationships/image" Target="media/image35.wmf" /><Relationship Id="rId71" Type="http://schemas.openxmlformats.org/officeDocument/2006/relationships/oleObject" Target="embeddings/oleObject33.bin" /><Relationship Id="rId72" Type="http://schemas.openxmlformats.org/officeDocument/2006/relationships/image" Target="media/image36.wmf" /><Relationship Id="rId73" Type="http://schemas.openxmlformats.org/officeDocument/2006/relationships/oleObject" Target="embeddings/oleObject34.bin" /><Relationship Id="rId74" Type="http://schemas.openxmlformats.org/officeDocument/2006/relationships/image" Target="media/image37.wmf" /><Relationship Id="rId75" Type="http://schemas.openxmlformats.org/officeDocument/2006/relationships/oleObject" Target="embeddings/oleObject35.bin" /><Relationship Id="rId76" Type="http://schemas.openxmlformats.org/officeDocument/2006/relationships/image" Target="media/image38.wmf" /><Relationship Id="rId77" Type="http://schemas.openxmlformats.org/officeDocument/2006/relationships/oleObject" Target="embeddings/oleObject36.bin" /><Relationship Id="rId78" Type="http://schemas.openxmlformats.org/officeDocument/2006/relationships/image" Target="media/image39.wmf" /><Relationship Id="rId79" Type="http://schemas.openxmlformats.org/officeDocument/2006/relationships/oleObject" Target="embeddings/oleObject37.bin" /><Relationship Id="rId8" Type="http://schemas.openxmlformats.org/officeDocument/2006/relationships/oleObject" Target="embeddings/oleObject2.bin" /><Relationship Id="rId80" Type="http://schemas.openxmlformats.org/officeDocument/2006/relationships/image" Target="media/image40.wmf" /><Relationship Id="rId81" Type="http://schemas.openxmlformats.org/officeDocument/2006/relationships/oleObject" Target="embeddings/oleObject38.bin" /><Relationship Id="rId82" Type="http://schemas.openxmlformats.org/officeDocument/2006/relationships/image" Target="media/image41.wmf" /><Relationship Id="rId83" Type="http://schemas.openxmlformats.org/officeDocument/2006/relationships/oleObject" Target="embeddings/oleObject39.bin" /><Relationship Id="rId84" Type="http://schemas.openxmlformats.org/officeDocument/2006/relationships/oleObject" Target="embeddings/oleObject40.bin" /><Relationship Id="rId85" Type="http://schemas.openxmlformats.org/officeDocument/2006/relationships/oleObject" Target="embeddings/oleObject41.bin" /><Relationship Id="rId86" Type="http://schemas.openxmlformats.org/officeDocument/2006/relationships/image" Target="media/image42.wmf" /><Relationship Id="rId87" Type="http://schemas.openxmlformats.org/officeDocument/2006/relationships/oleObject" Target="embeddings/oleObject42.bin" /><Relationship Id="rId88" Type="http://schemas.openxmlformats.org/officeDocument/2006/relationships/image" Target="media/image43.wmf" /><Relationship Id="rId89" Type="http://schemas.openxmlformats.org/officeDocument/2006/relationships/oleObject" Target="embeddings/oleObject43.bin" /><Relationship Id="rId9" Type="http://schemas.openxmlformats.org/officeDocument/2006/relationships/image" Target="media/image4.wmf" /><Relationship Id="rId90" Type="http://schemas.openxmlformats.org/officeDocument/2006/relationships/image" Target="media/image44.wmf" /><Relationship Id="rId91" Type="http://schemas.openxmlformats.org/officeDocument/2006/relationships/oleObject" Target="embeddings/oleObject44.bin" /><Relationship Id="rId92" Type="http://schemas.openxmlformats.org/officeDocument/2006/relationships/image" Target="media/image45.wmf" /><Relationship Id="rId93" Type="http://schemas.openxmlformats.org/officeDocument/2006/relationships/oleObject" Target="embeddings/oleObject45.bin" /><Relationship Id="rId94" Type="http://schemas.openxmlformats.org/officeDocument/2006/relationships/oleObject" Target="embeddings/oleObject46.bin" /><Relationship Id="rId95" Type="http://schemas.openxmlformats.org/officeDocument/2006/relationships/image" Target="media/image46.wmf" /><Relationship Id="rId96" Type="http://schemas.openxmlformats.org/officeDocument/2006/relationships/oleObject" Target="embeddings/oleObject47.bin" /><Relationship Id="rId97" Type="http://schemas.openxmlformats.org/officeDocument/2006/relationships/image" Target="media/image47.wmf" /><Relationship Id="rId98" Type="http://schemas.openxmlformats.org/officeDocument/2006/relationships/oleObject" Target="embeddings/oleObject48.bin" /><Relationship Id="rId99" Type="http://schemas.openxmlformats.org/officeDocument/2006/relationships/image" Target="media/image48.wmf" 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144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43.png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43.png" /><Relationship Id="rId2" Type="http://schemas.openxmlformats.org/officeDocument/2006/relationships/image" Target="media/image144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966</Words>
  <Characters>5509</Characters>
  <Application>Microsoft Office Word</Application>
  <DocSecurity>0</DocSecurity>
  <Lines>45</Lines>
  <Paragraphs>12</Paragraphs>
  <ScaleCrop>false</ScaleCrop>
  <Company/>
  <LinksUpToDate>false</LinksUpToDate>
  <CharactersWithSpaces>6463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2023-11-25T03:21:00Z</dcterms:created>
  <dcterms:modified xsi:type="dcterms:W3CDTF">2023-11-29T08:35:00Z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